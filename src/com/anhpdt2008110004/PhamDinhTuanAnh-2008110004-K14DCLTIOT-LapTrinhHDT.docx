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ind w:left="0" w:leftChars="0" w:firstLine="0" w:firstLineChars="0"/>
        <w:jc w:val="center"/>
        <w:rPr>
          <w:rFonts w:eastAsia="Times New Roman" w:cs="Times New Roman"/>
          <w:szCs w:val="24"/>
        </w:rPr>
      </w:pPr>
      <w:r>
        <w:rPr>
          <w:rFonts w:eastAsia="Times New Roman" w:cs="Times New Roman"/>
          <w:szCs w:val="24"/>
        </w:rPr>
        <w:t>TRƯỜNG ĐẠI HỌC GIA ĐỊNH</w:t>
      </w:r>
    </w:p>
    <w:p>
      <w:pPr>
        <w:spacing w:after="0" w:line="240" w:lineRule="auto"/>
        <w:jc w:val="center"/>
        <w:rPr>
          <w:rFonts w:eastAsia="Times New Roman" w:cs="Times New Roman"/>
          <w:sz w:val="24"/>
          <w:szCs w:val="24"/>
        </w:rPr>
      </w:pPr>
      <w:r>
        <w:rPr>
          <w:rFonts w:eastAsia="Times New Roman" w:cs="Times New Roman"/>
          <w:szCs w:val="24"/>
        </w:rPr>
        <w:t>KHOA CÔNG NGHỆ THÔNG TIN</w:t>
      </w:r>
    </w:p>
    <w:p>
      <w:pPr>
        <w:spacing w:after="0" w:line="240" w:lineRule="auto"/>
        <w:jc w:val="center"/>
        <w:rPr>
          <w:rFonts w:eastAsia="Times New Roman" w:cs="Times New Roman"/>
          <w:sz w:val="24"/>
          <w:szCs w:val="24"/>
        </w:rPr>
      </w:pPr>
      <w:r>
        <w:rPr>
          <w:rFonts w:eastAsia="Times New Roman" w:cs="Times New Roman"/>
          <w:sz w:val="24"/>
          <w:szCs w:val="24"/>
        </w:rPr>
        <w:t>*****</w:t>
      </w:r>
    </w:p>
    <w:p>
      <w:pPr>
        <w:spacing w:after="0" w:line="240" w:lineRule="auto"/>
        <w:jc w:val="center"/>
        <w:rPr>
          <w:rFonts w:eastAsia="Times New Roman" w:cs="Times New Roman"/>
          <w:szCs w:val="24"/>
        </w:rPr>
      </w:pPr>
    </w:p>
    <w:p>
      <w:pPr>
        <w:spacing w:after="0" w:line="240" w:lineRule="auto"/>
        <w:jc w:val="center"/>
        <w:rPr>
          <w:rFonts w:eastAsia="Times New Roman" w:cs="Times New Roman"/>
          <w:szCs w:val="24"/>
        </w:rPr>
      </w:pPr>
      <w:r>
        <w:drawing>
          <wp:anchor distT="0" distB="0" distL="114300" distR="114300" simplePos="0" relativeHeight="251660288" behindDoc="0" locked="0" layoutInCell="1" allowOverlap="1">
            <wp:simplePos x="0" y="0"/>
            <wp:positionH relativeFrom="column">
              <wp:posOffset>2137410</wp:posOffset>
            </wp:positionH>
            <wp:positionV relativeFrom="paragraph">
              <wp:posOffset>12065</wp:posOffset>
            </wp:positionV>
            <wp:extent cx="1524000" cy="15240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anchor>
        </w:drawing>
      </w:r>
    </w:p>
    <w:p>
      <w:pPr>
        <w:spacing w:after="0" w:line="240" w:lineRule="auto"/>
        <w:jc w:val="center"/>
        <w:rPr>
          <w:rFonts w:eastAsia="Times New Roman" w:cs="Times New Roman"/>
          <w:szCs w:val="24"/>
        </w:rPr>
      </w:pPr>
    </w:p>
    <w:p>
      <w:pPr>
        <w:spacing w:after="0" w:line="240" w:lineRule="auto"/>
        <w:jc w:val="center"/>
        <w:rPr>
          <w:rFonts w:eastAsia="Times New Roman" w:cs="Times New Roman"/>
          <w:szCs w:val="24"/>
        </w:rPr>
      </w:pPr>
    </w:p>
    <w:p>
      <w:pPr>
        <w:spacing w:after="0" w:line="240" w:lineRule="auto"/>
        <w:jc w:val="center"/>
        <w:rPr>
          <w:rFonts w:eastAsia="Times New Roman" w:cs="Times New Roman"/>
          <w:szCs w:val="24"/>
        </w:rPr>
      </w:pPr>
    </w:p>
    <w:p>
      <w:pPr>
        <w:spacing w:after="0" w:line="240" w:lineRule="auto"/>
        <w:jc w:val="center"/>
        <w:rPr>
          <w:rFonts w:eastAsia="Times New Roman" w:cs="Times New Roman"/>
          <w:szCs w:val="24"/>
        </w:rPr>
      </w:pPr>
    </w:p>
    <w:p>
      <w:pPr>
        <w:spacing w:after="0" w:line="240" w:lineRule="auto"/>
        <w:jc w:val="center"/>
        <w:rPr>
          <w:rFonts w:eastAsia="Times New Roman" w:cs="Times New Roman"/>
          <w:b/>
          <w:sz w:val="32"/>
          <w:szCs w:val="24"/>
        </w:rPr>
      </w:pPr>
    </w:p>
    <w:p>
      <w:pPr>
        <w:spacing w:after="0" w:line="240" w:lineRule="auto"/>
        <w:jc w:val="center"/>
        <w:rPr>
          <w:rFonts w:eastAsia="Times New Roman" w:cs="Times New Roman"/>
          <w:b/>
          <w:sz w:val="32"/>
          <w:szCs w:val="24"/>
        </w:rPr>
      </w:pPr>
    </w:p>
    <w:p>
      <w:pPr>
        <w:spacing w:after="0" w:line="240" w:lineRule="auto"/>
        <w:jc w:val="center"/>
        <w:rPr>
          <w:rFonts w:eastAsia="Times New Roman" w:cs="Times New Roman"/>
          <w:b/>
          <w:sz w:val="32"/>
          <w:szCs w:val="24"/>
        </w:rPr>
      </w:pPr>
    </w:p>
    <w:p>
      <w:pPr>
        <w:spacing w:after="0" w:line="240" w:lineRule="auto"/>
        <w:jc w:val="center"/>
        <w:rPr>
          <w:rFonts w:eastAsia="Times New Roman" w:cs="Times New Roman"/>
          <w:b/>
          <w:sz w:val="32"/>
          <w:szCs w:val="24"/>
        </w:rPr>
      </w:pPr>
    </w:p>
    <w:p>
      <w:pPr>
        <w:spacing w:after="0" w:line="240" w:lineRule="auto"/>
        <w:jc w:val="center"/>
        <w:rPr>
          <w:rFonts w:eastAsia="Times New Roman" w:cs="Times New Roman"/>
          <w:b/>
          <w:sz w:val="32"/>
          <w:szCs w:val="24"/>
        </w:rPr>
      </w:pPr>
    </w:p>
    <w:p>
      <w:pPr>
        <w:spacing w:after="0" w:line="240" w:lineRule="auto"/>
        <w:jc w:val="center"/>
        <w:rPr>
          <w:rFonts w:eastAsia="Times New Roman" w:cs="Times New Roman"/>
          <w:b/>
          <w:sz w:val="32"/>
          <w:szCs w:val="24"/>
        </w:rPr>
      </w:pPr>
      <w:r>
        <w:rPr>
          <w:rFonts w:eastAsia="Times New Roman" w:cs="Times New Roman"/>
          <w:b/>
          <w:sz w:val="32"/>
          <w:szCs w:val="24"/>
        </w:rPr>
        <w:t>TIỂU LUẬN MÔN HỌC</w:t>
      </w:r>
    </w:p>
    <w:p>
      <w:pPr>
        <w:spacing w:after="0" w:line="240" w:lineRule="auto"/>
        <w:jc w:val="center"/>
        <w:rPr>
          <w:rFonts w:hint="default" w:eastAsia="Times New Roman" w:cs="Times New Roman"/>
          <w:b/>
          <w:sz w:val="32"/>
          <w:szCs w:val="24"/>
          <w:lang w:val="en-US"/>
        </w:rPr>
      </w:pPr>
      <w:r>
        <w:rPr>
          <w:rFonts w:eastAsia="Times New Roman" w:cs="Times New Roman"/>
          <w:b/>
          <w:sz w:val="32"/>
          <w:szCs w:val="24"/>
        </w:rPr>
        <w:t>LẬP TRÌNH</w:t>
      </w:r>
      <w:r>
        <w:rPr>
          <w:rFonts w:hint="default" w:eastAsia="Times New Roman" w:cs="Times New Roman"/>
          <w:b/>
          <w:sz w:val="32"/>
          <w:szCs w:val="24"/>
          <w:lang w:val="en-US"/>
        </w:rPr>
        <w:t xml:space="preserve"> HƯỚNG ĐỐI TƯỢNG</w:t>
      </w:r>
    </w:p>
    <w:p>
      <w:pPr>
        <w:spacing w:after="0" w:line="240" w:lineRule="auto"/>
        <w:jc w:val="center"/>
        <w:rPr>
          <w:rFonts w:eastAsia="Times New Roman" w:cs="Times New Roman"/>
          <w:szCs w:val="24"/>
        </w:rPr>
      </w:pPr>
    </w:p>
    <w:p>
      <w:pPr>
        <w:spacing w:after="0" w:line="240" w:lineRule="auto"/>
        <w:jc w:val="center"/>
        <w:rPr>
          <w:rFonts w:eastAsia="Times New Roman" w:cs="Times New Roman"/>
          <w:szCs w:val="24"/>
        </w:rPr>
      </w:pPr>
    </w:p>
    <w:p>
      <w:pPr>
        <w:spacing w:after="0" w:line="240" w:lineRule="auto"/>
        <w:jc w:val="center"/>
        <w:rPr>
          <w:rFonts w:eastAsia="Times New Roman" w:cs="Times New Roman"/>
          <w:szCs w:val="24"/>
        </w:rPr>
      </w:pPr>
    </w:p>
    <w:p>
      <w:pPr>
        <w:spacing w:after="0" w:line="240" w:lineRule="auto"/>
        <w:jc w:val="center"/>
        <w:rPr>
          <w:rFonts w:eastAsia="Times New Roman" w:cs="Times New Roman"/>
          <w:szCs w:val="24"/>
        </w:rPr>
      </w:pPr>
    </w:p>
    <w:p>
      <w:pPr>
        <w:spacing w:after="0" w:line="240" w:lineRule="auto"/>
        <w:jc w:val="center"/>
        <w:rPr>
          <w:rFonts w:hint="default" w:eastAsia="Times New Roman" w:cs="Times New Roman"/>
          <w:b/>
          <w:sz w:val="48"/>
          <w:szCs w:val="24"/>
          <w:lang w:val="en-US"/>
        </w:rPr>
      </w:pPr>
      <w:r>
        <w:rPr>
          <w:sz w:val="48"/>
        </w:rPr>
        <mc:AlternateContent>
          <mc:Choice Requires="wps">
            <w:drawing>
              <wp:anchor distT="0" distB="0" distL="114300" distR="114300" simplePos="0" relativeHeight="251659264" behindDoc="0" locked="0" layoutInCell="1" allowOverlap="1">
                <wp:simplePos x="0" y="0"/>
                <wp:positionH relativeFrom="column">
                  <wp:posOffset>462280</wp:posOffset>
                </wp:positionH>
                <wp:positionV relativeFrom="paragraph">
                  <wp:posOffset>7620</wp:posOffset>
                </wp:positionV>
                <wp:extent cx="182880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after="0" w:line="240" w:lineRule="auto"/>
                              <w:jc w:val="center"/>
                              <w:rPr>
                                <w:rFonts w:hint="default" w:eastAsia="Times New Roman" w:cs="Times New Roman"/>
                                <w:b/>
                                <w:bCs/>
                                <w:color w:val="4472C4" w:themeColor="accent5"/>
                                <w:sz w:val="72"/>
                                <w:szCs w:val="72"/>
                                <w:lang w:val="en-US"/>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5"/>
                                  </w14:solidFill>
                                </w14:textFill>
                                <w14:props3d w14:extrusionH="0" w14:contourW="0" w14:prstMaterial="clear"/>
                              </w:rPr>
                            </w:pPr>
                            <w:r>
                              <w:rPr>
                                <w:rFonts w:hint="default" w:eastAsia="Times New Roman" w:cs="Times New Roman"/>
                                <w:b/>
                                <w:bCs/>
                                <w:color w:val="4472C4" w:themeColor="accent5"/>
                                <w:sz w:val="72"/>
                                <w:szCs w:val="72"/>
                                <w:lang w:val="en-US"/>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5"/>
                                  </w14:solidFill>
                                </w14:textFill>
                                <w14:props3d w14:extrusionH="0" w14:contourW="0" w14:prstMaterial="clear"/>
                              </w:rPr>
                              <w:t>QUẢN LÝ HÀNG HOÁ</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6.4pt;margin-top:0.6pt;height:144pt;width:144pt;mso-wrap-distance-bottom:0pt;mso-wrap-distance-left:9pt;mso-wrap-distance-right:9pt;mso-wrap-distance-top:0pt;mso-wrap-style:none;z-index:251659264;mso-width-relative:page;mso-height-relative:page;" filled="f" stroked="f" coordsize="21600,21600" o:gfxdata="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EB6&#10;QvHWAAAACAEAAA8AAAAAAAAAAQAgAAAAIgAAAGRycy9kb3ducmV2LnhtbFBLAQIUABQAAAAIAIdO&#10;4kCBDcNYJQIAAGQEAAAOAAAAAAAAAAEAIAAAACUBAABkcnMvZTJvRG9jLnhtbFBLBQYAAAAABgAG&#10;AFkBAAC8BQAAAAA=&#10;">
                <v:fill on="f" focussize="0,0"/>
                <v:stroke on="f" weight="0.5pt"/>
                <v:imagedata o:title=""/>
                <o:lock v:ext="edit" aspectratio="f"/>
                <v:textbox style="mso-fit-shape-to-text:t;">
                  <w:txbxContent>
                    <w:p>
                      <w:pPr>
                        <w:spacing w:after="0" w:line="240" w:lineRule="auto"/>
                        <w:jc w:val="center"/>
                        <w:rPr>
                          <w:rFonts w:hint="default" w:eastAsia="Times New Roman" w:cs="Times New Roman"/>
                          <w:b/>
                          <w:bCs/>
                          <w:color w:val="4472C4" w:themeColor="accent5"/>
                          <w:sz w:val="72"/>
                          <w:szCs w:val="72"/>
                          <w:lang w:val="en-US"/>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5"/>
                            </w14:solidFill>
                          </w14:textFill>
                          <w14:props3d w14:extrusionH="0" w14:contourW="0" w14:prstMaterial="clear"/>
                        </w:rPr>
                      </w:pPr>
                      <w:r>
                        <w:rPr>
                          <w:rFonts w:hint="default" w:eastAsia="Times New Roman" w:cs="Times New Roman"/>
                          <w:b/>
                          <w:bCs/>
                          <w:color w:val="4472C4" w:themeColor="accent5"/>
                          <w:sz w:val="72"/>
                          <w:szCs w:val="72"/>
                          <w:lang w:val="en-US"/>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5"/>
                            </w14:solidFill>
                          </w14:textFill>
                          <w14:props3d w14:extrusionH="0" w14:contourW="0" w14:prstMaterial="clear"/>
                        </w:rPr>
                        <w:t>QUẢN LÝ HÀNG HOÁ</w:t>
                      </w:r>
                    </w:p>
                  </w:txbxContent>
                </v:textbox>
                <w10:wrap type="square"/>
              </v:shape>
            </w:pict>
          </mc:Fallback>
        </mc:AlternateContent>
      </w:r>
    </w:p>
    <w:p>
      <w:pPr>
        <w:spacing w:after="0" w:line="240" w:lineRule="auto"/>
        <w:rPr>
          <w:rFonts w:eastAsia="Times New Roman" w:cs="Times New Roman"/>
          <w:sz w:val="24"/>
          <w:szCs w:val="24"/>
        </w:rPr>
      </w:pPr>
    </w:p>
    <w:p>
      <w:pPr>
        <w:spacing w:after="0" w:line="240" w:lineRule="auto"/>
        <w:rPr>
          <w:rFonts w:eastAsia="Times New Roman" w:cs="Times New Roman"/>
          <w:sz w:val="24"/>
          <w:szCs w:val="24"/>
        </w:rPr>
      </w:pPr>
    </w:p>
    <w:p>
      <w:pPr>
        <w:spacing w:after="0" w:line="240" w:lineRule="auto"/>
        <w:rPr>
          <w:rFonts w:eastAsia="Times New Roman" w:cs="Times New Roman"/>
          <w:sz w:val="24"/>
          <w:szCs w:val="24"/>
        </w:rPr>
      </w:pPr>
    </w:p>
    <w:p>
      <w:pPr>
        <w:spacing w:after="0" w:line="240" w:lineRule="auto"/>
        <w:rPr>
          <w:rFonts w:eastAsia="Times New Roman" w:cs="Times New Roman"/>
          <w:sz w:val="24"/>
          <w:szCs w:val="24"/>
        </w:rPr>
      </w:pPr>
    </w:p>
    <w:p>
      <w:pPr>
        <w:spacing w:after="0" w:line="240" w:lineRule="auto"/>
        <w:rPr>
          <w:rFonts w:eastAsia="Times New Roman" w:cs="Times New Roman"/>
          <w:b/>
          <w:bCs/>
          <w:sz w:val="40"/>
          <w:szCs w:val="40"/>
        </w:rPr>
      </w:pPr>
    </w:p>
    <w:p>
      <w:pPr>
        <w:spacing w:after="0" w:line="240" w:lineRule="auto"/>
        <w:rPr>
          <w:rFonts w:eastAsia="Times New Roman" w:cs="Times New Roman"/>
          <w:b/>
          <w:bCs/>
          <w:sz w:val="40"/>
          <w:szCs w:val="40"/>
        </w:rPr>
      </w:pPr>
    </w:p>
    <w:p>
      <w:pPr>
        <w:tabs>
          <w:tab w:val="left" w:pos="3544"/>
          <w:tab w:val="left" w:pos="3920"/>
        </w:tabs>
        <w:spacing w:after="0" w:line="240" w:lineRule="auto"/>
        <w:ind w:left="2160"/>
        <w:rPr>
          <w:rFonts w:hint="default" w:eastAsia="Times New Roman" w:cs="Times New Roman"/>
          <w:b/>
          <w:bCs/>
          <w:sz w:val="40"/>
          <w:szCs w:val="40"/>
          <w:lang w:val="en-US"/>
        </w:rPr>
      </w:pPr>
      <w:r>
        <w:rPr>
          <w:rFonts w:eastAsia="Times New Roman" w:cs="Times New Roman"/>
          <w:b/>
          <w:bCs/>
          <w:sz w:val="40"/>
          <w:szCs w:val="40"/>
        </w:rPr>
        <w:t>GVHD</w:t>
      </w:r>
      <w:r>
        <w:rPr>
          <w:rFonts w:hint="default" w:eastAsia="Times New Roman" w:cs="Times New Roman"/>
          <w:b/>
          <w:bCs/>
          <w:sz w:val="40"/>
          <w:szCs w:val="40"/>
          <w:lang w:val="en-US"/>
        </w:rPr>
        <w:tab/>
      </w:r>
      <w:r>
        <w:rPr>
          <w:rFonts w:eastAsia="Times New Roman" w:cs="Times New Roman"/>
          <w:b/>
          <w:bCs/>
          <w:sz w:val="40"/>
          <w:szCs w:val="40"/>
        </w:rPr>
        <w:t>:</w:t>
      </w:r>
      <w:r>
        <w:rPr>
          <w:rFonts w:hint="default" w:eastAsia="Times New Roman" w:cs="Times New Roman"/>
          <w:b/>
          <w:bCs/>
          <w:sz w:val="40"/>
          <w:szCs w:val="40"/>
          <w:lang w:val="en-US"/>
        </w:rPr>
        <w:tab/>
      </w:r>
      <w:r>
        <w:rPr>
          <w:rFonts w:hint="default" w:eastAsia="Times New Roman" w:cs="Times New Roman"/>
          <w:b/>
          <w:bCs/>
          <w:sz w:val="40"/>
          <w:szCs w:val="40"/>
          <w:lang w:val="en-US"/>
        </w:rPr>
        <w:t>Lê Huỳnh Phước</w:t>
      </w:r>
    </w:p>
    <w:p>
      <w:pPr>
        <w:tabs>
          <w:tab w:val="left" w:pos="3544"/>
          <w:tab w:val="left" w:pos="3920"/>
          <w:tab w:val="left" w:pos="6096"/>
        </w:tabs>
        <w:spacing w:after="0" w:line="240" w:lineRule="auto"/>
        <w:ind w:left="2160"/>
        <w:rPr>
          <w:rFonts w:eastAsia="Times New Roman" w:cs="Times New Roman"/>
          <w:b/>
          <w:bCs/>
          <w:sz w:val="40"/>
          <w:szCs w:val="40"/>
        </w:rPr>
      </w:pPr>
      <w:r>
        <w:rPr>
          <w:rFonts w:eastAsia="Times New Roman" w:cs="Times New Roman"/>
          <w:b/>
          <w:bCs/>
          <w:sz w:val="40"/>
          <w:szCs w:val="40"/>
        </w:rPr>
        <w:t>SVTH</w:t>
      </w:r>
      <w:r>
        <w:rPr>
          <w:rFonts w:hint="default" w:eastAsia="Times New Roman" w:cs="Times New Roman"/>
          <w:b/>
          <w:bCs/>
          <w:sz w:val="40"/>
          <w:szCs w:val="40"/>
          <w:lang w:val="en-US"/>
        </w:rPr>
        <w:tab/>
      </w:r>
      <w:r>
        <w:rPr>
          <w:rFonts w:eastAsia="Times New Roman" w:cs="Times New Roman"/>
          <w:b/>
          <w:bCs/>
          <w:sz w:val="40"/>
          <w:szCs w:val="40"/>
        </w:rPr>
        <w:t>:</w:t>
      </w:r>
      <w:r>
        <w:rPr>
          <w:rFonts w:hint="default" w:eastAsia="Times New Roman" w:cs="Times New Roman"/>
          <w:b/>
          <w:bCs/>
          <w:sz w:val="40"/>
          <w:szCs w:val="40"/>
          <w:lang w:val="en-US"/>
        </w:rPr>
        <w:tab/>
      </w:r>
      <w:r>
        <w:rPr>
          <w:rFonts w:hint="default" w:eastAsia="Times New Roman" w:cs="Times New Roman"/>
          <w:b/>
          <w:bCs/>
          <w:sz w:val="40"/>
          <w:szCs w:val="40"/>
          <w:lang w:val="en-US"/>
        </w:rPr>
        <w:t>Phạm Đình Tuấn Anh</w:t>
      </w:r>
      <w:r>
        <w:rPr>
          <w:rFonts w:eastAsia="Times New Roman" w:cs="Times New Roman"/>
          <w:b/>
          <w:bCs/>
          <w:sz w:val="40"/>
          <w:szCs w:val="40"/>
        </w:rPr>
        <w:tab/>
      </w:r>
    </w:p>
    <w:p>
      <w:pPr>
        <w:tabs>
          <w:tab w:val="left" w:pos="3544"/>
          <w:tab w:val="left" w:pos="3920"/>
          <w:tab w:val="left" w:pos="6096"/>
        </w:tabs>
        <w:spacing w:after="0" w:line="240" w:lineRule="auto"/>
        <w:ind w:left="2160"/>
        <w:rPr>
          <w:rFonts w:hint="default" w:eastAsia="Times New Roman" w:cs="Times New Roman"/>
          <w:b/>
          <w:bCs/>
          <w:sz w:val="40"/>
          <w:szCs w:val="40"/>
          <w:lang w:val="en-US"/>
        </w:rPr>
      </w:pPr>
      <w:r>
        <w:rPr>
          <w:rFonts w:hint="default" w:eastAsia="Times New Roman" w:cs="Times New Roman"/>
          <w:b/>
          <w:bCs/>
          <w:sz w:val="40"/>
          <w:szCs w:val="40"/>
          <w:lang w:val="en-US"/>
        </w:rPr>
        <w:t>MSSV</w:t>
      </w:r>
      <w:r>
        <w:rPr>
          <w:rFonts w:hint="default" w:eastAsia="Times New Roman" w:cs="Times New Roman"/>
          <w:b/>
          <w:bCs/>
          <w:sz w:val="40"/>
          <w:szCs w:val="40"/>
          <w:lang w:val="en-US"/>
        </w:rPr>
        <w:tab/>
      </w:r>
      <w:r>
        <w:rPr>
          <w:rFonts w:hint="default" w:eastAsia="Times New Roman" w:cs="Times New Roman"/>
          <w:b/>
          <w:bCs/>
          <w:sz w:val="40"/>
          <w:szCs w:val="40"/>
          <w:lang w:val="en-US"/>
        </w:rPr>
        <w:t>:</w:t>
      </w:r>
      <w:r>
        <w:rPr>
          <w:rFonts w:hint="default" w:eastAsia="Times New Roman" w:cs="Times New Roman"/>
          <w:b/>
          <w:bCs/>
          <w:sz w:val="40"/>
          <w:szCs w:val="40"/>
          <w:lang w:val="en-US"/>
        </w:rPr>
        <w:tab/>
      </w:r>
      <w:r>
        <w:rPr>
          <w:rFonts w:hint="default" w:eastAsia="Times New Roman" w:cs="Times New Roman"/>
          <w:b/>
          <w:bCs/>
          <w:sz w:val="40"/>
          <w:szCs w:val="40"/>
          <w:lang w:val="en-US"/>
        </w:rPr>
        <w:t>2008110004</w:t>
      </w:r>
    </w:p>
    <w:p>
      <w:pPr>
        <w:tabs>
          <w:tab w:val="left" w:pos="3544"/>
          <w:tab w:val="left" w:pos="3920"/>
          <w:tab w:val="left" w:pos="6096"/>
        </w:tabs>
        <w:spacing w:after="0" w:line="240" w:lineRule="auto"/>
        <w:ind w:left="2160"/>
        <w:rPr>
          <w:rFonts w:eastAsia="Times New Roman" w:cs="Times New Roman"/>
          <w:sz w:val="24"/>
          <w:szCs w:val="24"/>
        </w:rPr>
      </w:pPr>
      <w:r>
        <w:rPr>
          <w:rFonts w:hint="default" w:eastAsia="Times New Roman" w:cs="Times New Roman"/>
          <w:b/>
          <w:bCs/>
          <w:sz w:val="40"/>
          <w:szCs w:val="40"/>
          <w:lang w:val="en-US"/>
        </w:rPr>
        <w:t>Lớp</w:t>
      </w:r>
      <w:r>
        <w:rPr>
          <w:rFonts w:hint="default" w:eastAsia="Times New Roman" w:cs="Times New Roman"/>
          <w:b/>
          <w:bCs/>
          <w:sz w:val="40"/>
          <w:szCs w:val="40"/>
          <w:lang w:val="en-US"/>
        </w:rPr>
        <w:tab/>
      </w:r>
      <w:r>
        <w:rPr>
          <w:rFonts w:hint="default" w:eastAsia="Times New Roman" w:cs="Times New Roman"/>
          <w:b/>
          <w:bCs/>
          <w:sz w:val="40"/>
          <w:szCs w:val="40"/>
          <w:lang w:val="en-US"/>
        </w:rPr>
        <w:t>:</w:t>
      </w:r>
      <w:r>
        <w:rPr>
          <w:rFonts w:hint="default" w:eastAsia="Times New Roman" w:cs="Times New Roman"/>
          <w:b/>
          <w:bCs/>
          <w:sz w:val="40"/>
          <w:szCs w:val="40"/>
          <w:lang w:val="en-US"/>
        </w:rPr>
        <w:tab/>
      </w:r>
      <w:r>
        <w:rPr>
          <w:rFonts w:hint="default" w:eastAsia="Times New Roman" w:cs="Times New Roman"/>
          <w:b/>
          <w:bCs/>
          <w:sz w:val="40"/>
          <w:szCs w:val="40"/>
          <w:lang w:val="en-US"/>
        </w:rPr>
        <w:t>K14DCLTIOT</w:t>
      </w:r>
      <w:r>
        <w:rPr>
          <w:rFonts w:eastAsia="Times New Roman" w:cs="Times New Roman"/>
          <w:b/>
          <w:bCs/>
          <w:sz w:val="40"/>
          <w:szCs w:val="40"/>
        </w:rPr>
        <w:tab/>
      </w:r>
    </w:p>
    <w:p>
      <w:pPr>
        <w:spacing w:after="0" w:line="240" w:lineRule="auto"/>
        <w:jc w:val="center"/>
        <w:rPr>
          <w:rFonts w:eastAsia="Times New Roman" w:cs="Times New Roman"/>
          <w:sz w:val="24"/>
          <w:szCs w:val="24"/>
        </w:rPr>
      </w:pPr>
    </w:p>
    <w:p>
      <w:pPr>
        <w:spacing w:after="0" w:line="240" w:lineRule="auto"/>
        <w:jc w:val="center"/>
        <w:rPr>
          <w:rFonts w:eastAsia="Times New Roman" w:cs="Times New Roman"/>
          <w:sz w:val="24"/>
          <w:szCs w:val="24"/>
        </w:rPr>
      </w:pPr>
    </w:p>
    <w:p>
      <w:pPr>
        <w:spacing w:after="0" w:line="240" w:lineRule="auto"/>
        <w:jc w:val="center"/>
        <w:rPr>
          <w:rFonts w:eastAsia="Times New Roman" w:cs="Times New Roman"/>
          <w:sz w:val="24"/>
          <w:szCs w:val="24"/>
        </w:rPr>
      </w:pPr>
    </w:p>
    <w:p>
      <w:pPr>
        <w:spacing w:after="0" w:line="240" w:lineRule="auto"/>
        <w:jc w:val="both"/>
        <w:rPr>
          <w:rFonts w:eastAsia="Times New Roman" w:cs="Times New Roman"/>
          <w:sz w:val="24"/>
          <w:szCs w:val="24"/>
        </w:rPr>
      </w:pPr>
    </w:p>
    <w:p>
      <w:pPr>
        <w:spacing w:after="0" w:line="240" w:lineRule="auto"/>
        <w:jc w:val="both"/>
        <w:rPr>
          <w:rFonts w:eastAsia="Times New Roman" w:cs="Times New Roman"/>
          <w:sz w:val="24"/>
          <w:szCs w:val="24"/>
        </w:rPr>
      </w:pPr>
    </w:p>
    <w:p>
      <w:pPr>
        <w:spacing w:after="0" w:line="240" w:lineRule="auto"/>
        <w:jc w:val="both"/>
        <w:rPr>
          <w:rFonts w:eastAsia="Times New Roman" w:cs="Times New Roman"/>
          <w:sz w:val="24"/>
          <w:szCs w:val="24"/>
        </w:rPr>
      </w:pPr>
    </w:p>
    <w:p>
      <w:pPr>
        <w:spacing w:after="0" w:line="240" w:lineRule="auto"/>
        <w:jc w:val="both"/>
        <w:rPr>
          <w:rFonts w:eastAsia="Times New Roman" w:cs="Times New Roman"/>
          <w:sz w:val="24"/>
          <w:szCs w:val="24"/>
        </w:rPr>
      </w:pPr>
    </w:p>
    <w:p>
      <w:pPr>
        <w:spacing w:after="0" w:line="240" w:lineRule="auto"/>
        <w:jc w:val="both"/>
        <w:rPr>
          <w:rFonts w:eastAsia="Times New Roman" w:cs="Times New Roman"/>
          <w:sz w:val="24"/>
          <w:szCs w:val="24"/>
        </w:rPr>
      </w:pPr>
    </w:p>
    <w:p>
      <w:pPr>
        <w:spacing w:after="0" w:line="240" w:lineRule="auto"/>
        <w:jc w:val="center"/>
        <w:rPr>
          <w:rFonts w:eastAsia="Times New Roman" w:cs="Times New Roman"/>
          <w:sz w:val="24"/>
          <w:szCs w:val="24"/>
        </w:rPr>
      </w:pPr>
    </w:p>
    <w:p>
      <w:pPr>
        <w:spacing w:after="0" w:line="240" w:lineRule="auto"/>
        <w:rPr>
          <w:rFonts w:eastAsia="Times New Roman" w:cs="Times New Roman"/>
          <w:sz w:val="24"/>
          <w:szCs w:val="24"/>
        </w:rPr>
      </w:pPr>
    </w:p>
    <w:p>
      <w:pPr>
        <w:spacing w:after="0" w:line="240" w:lineRule="auto"/>
        <w:jc w:val="center"/>
        <w:rPr>
          <w:rFonts w:hint="default" w:eastAsia="Times New Roman" w:cs="Times New Roman"/>
          <w:i/>
          <w:iCs/>
          <w:sz w:val="28"/>
          <w:szCs w:val="28"/>
          <w:lang w:val="en-US"/>
        </w:rPr>
        <w:sectPr>
          <w:pgSz w:w="11906" w:h="16838"/>
          <w:pgMar w:top="1134" w:right="1134" w:bottom="1134" w:left="1701" w:header="720" w:footer="720" w:gutter="0"/>
          <w:pgBorders w:display="firstPage">
            <w:top w:val="twistedLines1" w:color="auto" w:sz="15" w:space="10"/>
            <w:left w:val="twistedLines1" w:color="auto" w:sz="15" w:space="4"/>
            <w:bottom w:val="twistedLines1" w:color="auto" w:sz="15" w:space="10"/>
            <w:right w:val="twistedLines1" w:color="auto" w:sz="15" w:space="4"/>
          </w:pgBorders>
          <w:pgNumType w:fmt="decimal" w:start="1"/>
          <w:cols w:space="0" w:num="1"/>
          <w:rtlGutter w:val="0"/>
          <w:docGrid w:linePitch="360" w:charSpace="0"/>
        </w:sectPr>
      </w:pPr>
      <w:r>
        <w:rPr>
          <w:i/>
          <w:sz w:val="28"/>
          <w:szCs w:val="28"/>
        </w:rPr>
        <w:t>Thành phố Hồ Chí Minh</w:t>
      </w:r>
      <w:r>
        <w:rPr>
          <w:rFonts w:hint="default"/>
          <w:i/>
          <w:sz w:val="28"/>
          <w:szCs w:val="28"/>
          <w:lang w:val="en-US"/>
        </w:rPr>
        <w:t>, t</w:t>
      </w:r>
      <w:r>
        <w:rPr>
          <w:rFonts w:eastAsia="Times New Roman" w:cs="Times New Roman"/>
          <w:i/>
          <w:iCs/>
          <w:sz w:val="28"/>
          <w:szCs w:val="28"/>
        </w:rPr>
        <w:t xml:space="preserve">háng </w:t>
      </w:r>
      <w:r>
        <w:rPr>
          <w:rFonts w:hint="default" w:eastAsia="Times New Roman" w:cs="Times New Roman"/>
          <w:i/>
          <w:iCs/>
          <w:sz w:val="28"/>
          <w:szCs w:val="28"/>
          <w:lang w:val="en-US"/>
        </w:rPr>
        <w:t>11 n</w:t>
      </w:r>
      <w:r>
        <w:rPr>
          <w:rFonts w:eastAsia="Times New Roman" w:cs="Times New Roman"/>
          <w:i/>
          <w:iCs/>
          <w:sz w:val="28"/>
          <w:szCs w:val="28"/>
        </w:rPr>
        <w:t>ăm 202</w:t>
      </w:r>
      <w:r>
        <w:rPr>
          <w:rFonts w:hint="default" w:eastAsia="Times New Roman" w:cs="Times New Roman"/>
          <w:i/>
          <w:iCs/>
          <w:sz w:val="28"/>
          <w:szCs w:val="28"/>
          <w:lang w:val="en-US"/>
        </w:rPr>
        <w:t>1</w:t>
      </w:r>
    </w:p>
    <w:p>
      <w:pPr>
        <w:numPr>
          <w:ilvl w:val="0"/>
          <w:numId w:val="0"/>
        </w:numPr>
        <w:tabs>
          <w:tab w:val="left" w:pos="480"/>
        </w:tabs>
        <w:bidi w:val="0"/>
        <w:ind w:leftChars="0"/>
        <w:jc w:val="center"/>
        <w:outlineLvl w:val="0"/>
        <w:rPr>
          <w:rFonts w:hint="default"/>
          <w:b/>
          <w:bCs/>
          <w:i w:val="0"/>
          <w:iCs w:val="0"/>
          <w:sz w:val="28"/>
          <w:szCs w:val="28"/>
          <w:lang w:val="en-US"/>
        </w:rPr>
      </w:pPr>
      <w:bookmarkStart w:id="0" w:name="_Toc21614"/>
      <w:bookmarkStart w:id="1" w:name="_Toc20108"/>
      <w:bookmarkStart w:id="2" w:name="_Toc14759"/>
      <w:bookmarkStart w:id="3" w:name="_Toc18650"/>
      <w:bookmarkStart w:id="4" w:name="_Toc11668"/>
      <w:r>
        <w:rPr>
          <w:rFonts w:hint="default"/>
          <w:b/>
          <w:bCs/>
          <w:i w:val="0"/>
          <w:iCs w:val="0"/>
          <w:sz w:val="28"/>
          <w:szCs w:val="28"/>
          <w:lang w:val="en-US"/>
        </w:rPr>
        <w:t>LỜI CẢM ƠN</w:t>
      </w:r>
      <w:bookmarkEnd w:id="0"/>
      <w:bookmarkEnd w:id="1"/>
      <w:bookmarkEnd w:id="2"/>
      <w:bookmarkEnd w:id="3"/>
      <w:bookmarkEnd w:id="4"/>
    </w:p>
    <w:p>
      <w:pPr>
        <w:numPr>
          <w:ilvl w:val="0"/>
          <w:numId w:val="0"/>
        </w:numPr>
        <w:tabs>
          <w:tab w:val="left" w:pos="480"/>
        </w:tabs>
        <w:bidi w:val="0"/>
        <w:ind w:leftChars="0"/>
        <w:jc w:val="both"/>
        <w:outlineLvl w:val="1"/>
        <w:rPr>
          <w:rFonts w:hint="default"/>
          <w:b w:val="0"/>
          <w:bCs w:val="0"/>
          <w:i w:val="0"/>
          <w:iCs w:val="0"/>
          <w:sz w:val="28"/>
          <w:szCs w:val="28"/>
          <w:lang w:val="en-US"/>
        </w:rPr>
      </w:pPr>
      <w:bookmarkStart w:id="5" w:name="_Toc17984"/>
      <w:bookmarkStart w:id="6" w:name="_Toc19719"/>
      <w:bookmarkStart w:id="7" w:name="_Toc29595"/>
      <w:bookmarkStart w:id="8" w:name="_Toc14994"/>
      <w:r>
        <w:rPr>
          <w:rFonts w:hint="default"/>
          <w:b w:val="0"/>
          <w:bCs w:val="0"/>
          <w:i w:val="0"/>
          <w:iCs w:val="0"/>
          <w:sz w:val="28"/>
          <w:szCs w:val="28"/>
          <w:lang w:val="en-US"/>
        </w:rPr>
        <w:t>Lời đầu tiên, em xin gửi lời cảm ơn chân thành nhất đến thầy Lê Huỳnh Phước. Trong quá trình học tập và tìm hiểu môn Kĩ Thuật Lập Trình, em đã nhận được sự quan tâm giúp đỡ, hướng dẫn rất tận tình, tâm huyết của thầy. Thầy đã giúp em tích luỹ thêm nhiều kiến thức để em có thể hoàn thành bài tiểu luận này. Trong quá trình làm bài tiểu luận, chắc chắn không thể tránh khỏi những thiếu sót. Bản thân em rất mong nhận được những góp ý từ thầy để bài tiểu luận của em được hoàn thiện hơn.</w:t>
      </w:r>
      <w:bookmarkEnd w:id="5"/>
      <w:bookmarkEnd w:id="6"/>
      <w:bookmarkEnd w:id="7"/>
      <w:bookmarkEnd w:id="8"/>
    </w:p>
    <w:p>
      <w:pPr>
        <w:numPr>
          <w:ilvl w:val="0"/>
          <w:numId w:val="0"/>
        </w:numPr>
        <w:tabs>
          <w:tab w:val="left" w:pos="480"/>
        </w:tabs>
        <w:bidi w:val="0"/>
        <w:ind w:leftChars="0"/>
        <w:jc w:val="both"/>
        <w:outlineLvl w:val="1"/>
        <w:rPr>
          <w:rFonts w:hint="default"/>
          <w:b w:val="0"/>
          <w:bCs w:val="0"/>
          <w:i w:val="0"/>
          <w:iCs w:val="0"/>
          <w:sz w:val="28"/>
          <w:szCs w:val="28"/>
          <w:lang w:val="en-US"/>
        </w:rPr>
      </w:pPr>
      <w:bookmarkStart w:id="9" w:name="_Toc3725"/>
      <w:bookmarkStart w:id="10" w:name="_Toc23273"/>
      <w:bookmarkStart w:id="11" w:name="_Toc20367"/>
      <w:bookmarkStart w:id="12" w:name="_Toc18483"/>
      <w:r>
        <w:rPr>
          <w:rFonts w:hint="default"/>
          <w:b w:val="0"/>
          <w:bCs w:val="0"/>
          <w:i w:val="0"/>
          <w:iCs w:val="0"/>
          <w:sz w:val="28"/>
          <w:szCs w:val="28"/>
          <w:lang w:val="en-US"/>
        </w:rPr>
        <w:t>Kính chúc thầy sức khoẻ, hạnh phúc và thành công trên con đường sự nghiệp giảng dạy.</w:t>
      </w:r>
      <w:bookmarkEnd w:id="9"/>
      <w:bookmarkEnd w:id="10"/>
      <w:bookmarkEnd w:id="11"/>
      <w:bookmarkEnd w:id="12"/>
    </w:p>
    <w:p>
      <w:pPr>
        <w:jc w:val="center"/>
        <w:rPr>
          <w:rFonts w:hint="default"/>
          <w:b/>
          <w:bCs/>
          <w:i w:val="0"/>
          <w:iCs w:val="0"/>
          <w:sz w:val="28"/>
          <w:szCs w:val="28"/>
          <w:lang w:val="en-US"/>
        </w:rPr>
        <w:sectPr>
          <w:headerReference r:id="rId5" w:type="default"/>
          <w:footerReference r:id="rId6" w:type="default"/>
          <w:pgSz w:w="11906" w:h="16838"/>
          <w:pgMar w:top="1134" w:right="1134" w:bottom="1134" w:left="1701" w:header="720" w:footer="720" w:gutter="0"/>
          <w:pgNumType w:fmt="decimal" w:start="1"/>
          <w:cols w:space="0" w:num="1"/>
          <w:rtlGutter w:val="0"/>
          <w:docGrid w:linePitch="360" w:charSpace="0"/>
        </w:sectPr>
      </w:pPr>
    </w:p>
    <w:p>
      <w:pPr>
        <w:jc w:val="center"/>
        <w:rPr>
          <w:rFonts w:hint="default"/>
          <w:b/>
          <w:bCs/>
          <w:i w:val="0"/>
          <w:iCs w:val="0"/>
          <w:sz w:val="28"/>
          <w:szCs w:val="28"/>
          <w:lang w:val="en-US"/>
        </w:rPr>
      </w:pPr>
      <w:r>
        <w:rPr>
          <w:rFonts w:hint="default"/>
          <w:b/>
          <w:bCs/>
          <w:i w:val="0"/>
          <w:iCs w:val="0"/>
          <w:sz w:val="28"/>
          <w:szCs w:val="28"/>
          <w:lang w:val="en-US"/>
        </w:rPr>
        <w:t>MỤC LỤC</w:t>
      </w:r>
    </w:p>
    <w:sdt>
      <w:sdtPr>
        <w:rPr>
          <w:rFonts w:ascii="SimSun" w:hAnsi="SimSun" w:eastAsia="SimSun" w:cstheme="minorBidi"/>
          <w:sz w:val="21"/>
          <w:szCs w:val="22"/>
          <w:lang w:val="en-US" w:eastAsia="en-US" w:bidi="ar-SA"/>
        </w:rPr>
        <w:id w:val="147454261"/>
        <w15:color w:val="DBDBDB"/>
        <w:docPartObj>
          <w:docPartGallery w:val="Table of Contents"/>
          <w:docPartUnique/>
        </w:docPartObj>
      </w:sdtPr>
      <w:sdtEndPr>
        <w:rPr>
          <w:b/>
        </w:rPr>
      </w:sdtEndPr>
      <w:sdtContent>
        <w:p>
          <w:r>
            <w:fldChar w:fldCharType="begin"/>
          </w:r>
          <w:r>
            <w:instrText xml:space="preserve">TOC \o "1-2" \h \u </w:instrText>
          </w:r>
          <w:r>
            <w:fldChar w:fldCharType="separate"/>
          </w:r>
        </w:p>
        <w:p>
          <w:pPr>
            <w:pStyle w:val="142"/>
            <w:tabs>
              <w:tab w:val="right" w:leader="dot" w:pos="9071"/>
            </w:tabs>
            <w:rPr>
              <w:b/>
              <w:bCs/>
            </w:rPr>
          </w:pPr>
          <w:r>
            <w:rPr>
              <w:b/>
              <w:bCs/>
            </w:rPr>
            <w:fldChar w:fldCharType="begin"/>
          </w:r>
          <w:r>
            <w:rPr>
              <w:b/>
              <w:bCs/>
            </w:rPr>
            <w:instrText xml:space="preserve"> HYPERLINK \l _Toc8304 </w:instrText>
          </w:r>
          <w:r>
            <w:rPr>
              <w:b/>
              <w:bCs/>
            </w:rPr>
            <w:fldChar w:fldCharType="separate"/>
          </w:r>
          <w:r>
            <w:rPr>
              <w:rFonts w:hint="default"/>
              <w:b/>
              <w:bCs/>
              <w:i w:val="0"/>
              <w:iCs w:val="0"/>
              <w:szCs w:val="28"/>
              <w:lang w:val="en-US"/>
            </w:rPr>
            <w:t>1. Hiện trạng và Yêu cầu</w:t>
          </w:r>
          <w:r>
            <w:rPr>
              <w:b/>
              <w:bCs/>
            </w:rPr>
            <w:tab/>
          </w:r>
          <w:r>
            <w:rPr>
              <w:b/>
              <w:bCs/>
            </w:rPr>
            <w:fldChar w:fldCharType="begin"/>
          </w:r>
          <w:r>
            <w:rPr>
              <w:b/>
              <w:bCs/>
            </w:rPr>
            <w:instrText xml:space="preserve"> PAGEREF _Toc8304 \h </w:instrText>
          </w:r>
          <w:r>
            <w:rPr>
              <w:b/>
              <w:bCs/>
            </w:rPr>
            <w:fldChar w:fldCharType="separate"/>
          </w:r>
          <w:r>
            <w:rPr>
              <w:b/>
              <w:bCs/>
            </w:rPr>
            <w:t>3</w:t>
          </w:r>
          <w:r>
            <w:rPr>
              <w:b/>
              <w:bCs/>
            </w:rPr>
            <w:fldChar w:fldCharType="end"/>
          </w:r>
          <w:r>
            <w:rPr>
              <w:b/>
              <w:bCs/>
            </w:rPr>
            <w:fldChar w:fldCharType="end"/>
          </w:r>
        </w:p>
        <w:p>
          <w:pPr>
            <w:pStyle w:val="143"/>
            <w:tabs>
              <w:tab w:val="right" w:leader="dot" w:pos="9071"/>
            </w:tabs>
            <w:rPr>
              <w:b/>
              <w:bCs/>
            </w:rPr>
          </w:pPr>
          <w:r>
            <w:rPr>
              <w:b/>
              <w:bCs/>
            </w:rPr>
            <w:fldChar w:fldCharType="begin"/>
          </w:r>
          <w:r>
            <w:rPr>
              <w:b/>
              <w:bCs/>
            </w:rPr>
            <w:instrText xml:space="preserve"> HYPERLINK \l _Toc30604 </w:instrText>
          </w:r>
          <w:r>
            <w:rPr>
              <w:b/>
              <w:bCs/>
            </w:rPr>
            <w:fldChar w:fldCharType="separate"/>
          </w:r>
          <w:r>
            <w:rPr>
              <w:rFonts w:hint="default"/>
              <w:b/>
              <w:bCs/>
              <w:i w:val="0"/>
              <w:iCs w:val="0"/>
              <w:szCs w:val="28"/>
              <w:lang w:val="en-US"/>
            </w:rPr>
            <w:t>1.1 Hiện trạng:</w:t>
          </w:r>
          <w:r>
            <w:rPr>
              <w:b/>
              <w:bCs/>
            </w:rPr>
            <w:tab/>
          </w:r>
          <w:r>
            <w:rPr>
              <w:b/>
              <w:bCs/>
            </w:rPr>
            <w:fldChar w:fldCharType="begin"/>
          </w:r>
          <w:r>
            <w:rPr>
              <w:b/>
              <w:bCs/>
            </w:rPr>
            <w:instrText xml:space="preserve"> PAGEREF _Toc30604 \h </w:instrText>
          </w:r>
          <w:r>
            <w:rPr>
              <w:b/>
              <w:bCs/>
            </w:rPr>
            <w:fldChar w:fldCharType="separate"/>
          </w:r>
          <w:r>
            <w:rPr>
              <w:b/>
              <w:bCs/>
            </w:rPr>
            <w:t>3</w:t>
          </w:r>
          <w:r>
            <w:rPr>
              <w:b/>
              <w:bCs/>
            </w:rPr>
            <w:fldChar w:fldCharType="end"/>
          </w:r>
          <w:r>
            <w:rPr>
              <w:b/>
              <w:bCs/>
            </w:rPr>
            <w:fldChar w:fldCharType="end"/>
          </w:r>
        </w:p>
        <w:p>
          <w:pPr>
            <w:pStyle w:val="143"/>
            <w:tabs>
              <w:tab w:val="right" w:leader="dot" w:pos="9071"/>
            </w:tabs>
            <w:rPr>
              <w:b/>
              <w:bCs/>
            </w:rPr>
          </w:pPr>
          <w:r>
            <w:rPr>
              <w:b/>
              <w:bCs/>
            </w:rPr>
            <w:fldChar w:fldCharType="begin"/>
          </w:r>
          <w:r>
            <w:rPr>
              <w:b/>
              <w:bCs/>
            </w:rPr>
            <w:instrText xml:space="preserve"> HYPERLINK \l _Toc26926 </w:instrText>
          </w:r>
          <w:r>
            <w:rPr>
              <w:b/>
              <w:bCs/>
            </w:rPr>
            <w:fldChar w:fldCharType="separate"/>
          </w:r>
          <w:r>
            <w:rPr>
              <w:rFonts w:hint="default"/>
              <w:b/>
              <w:bCs/>
              <w:i w:val="0"/>
              <w:iCs w:val="0"/>
              <w:szCs w:val="28"/>
              <w:lang w:val="en-US"/>
            </w:rPr>
            <w:t>1.2 Yêu cầu:</w:t>
          </w:r>
          <w:r>
            <w:rPr>
              <w:b/>
              <w:bCs/>
            </w:rPr>
            <w:tab/>
          </w:r>
          <w:r>
            <w:rPr>
              <w:b/>
              <w:bCs/>
            </w:rPr>
            <w:fldChar w:fldCharType="begin"/>
          </w:r>
          <w:r>
            <w:rPr>
              <w:b/>
              <w:bCs/>
            </w:rPr>
            <w:instrText xml:space="preserve"> PAGEREF _Toc26926 \h </w:instrText>
          </w:r>
          <w:r>
            <w:rPr>
              <w:b/>
              <w:bCs/>
            </w:rPr>
            <w:fldChar w:fldCharType="separate"/>
          </w:r>
          <w:r>
            <w:rPr>
              <w:b/>
              <w:bCs/>
            </w:rPr>
            <w:t>3</w:t>
          </w:r>
          <w:r>
            <w:rPr>
              <w:b/>
              <w:bCs/>
            </w:rPr>
            <w:fldChar w:fldCharType="end"/>
          </w:r>
          <w:r>
            <w:rPr>
              <w:b/>
              <w:bCs/>
            </w:rPr>
            <w:fldChar w:fldCharType="end"/>
          </w:r>
        </w:p>
        <w:p>
          <w:pPr>
            <w:pStyle w:val="142"/>
            <w:tabs>
              <w:tab w:val="right" w:leader="dot" w:pos="9071"/>
            </w:tabs>
            <w:rPr>
              <w:b/>
              <w:bCs/>
            </w:rPr>
          </w:pPr>
          <w:r>
            <w:rPr>
              <w:b/>
              <w:bCs/>
            </w:rPr>
            <w:fldChar w:fldCharType="begin"/>
          </w:r>
          <w:r>
            <w:rPr>
              <w:b/>
              <w:bCs/>
            </w:rPr>
            <w:instrText xml:space="preserve"> HYPERLINK \l _Toc11283 </w:instrText>
          </w:r>
          <w:r>
            <w:rPr>
              <w:b/>
              <w:bCs/>
            </w:rPr>
            <w:fldChar w:fldCharType="separate"/>
          </w:r>
          <w:r>
            <w:rPr>
              <w:rFonts w:hint="default"/>
              <w:b/>
              <w:bCs/>
              <w:i w:val="0"/>
              <w:iCs w:val="0"/>
              <w:szCs w:val="28"/>
              <w:lang w:val="en-US"/>
            </w:rPr>
            <w:t>2. Phân tích</w:t>
          </w:r>
          <w:r>
            <w:rPr>
              <w:b/>
              <w:bCs/>
            </w:rPr>
            <w:tab/>
          </w:r>
          <w:r>
            <w:rPr>
              <w:b/>
              <w:bCs/>
            </w:rPr>
            <w:fldChar w:fldCharType="begin"/>
          </w:r>
          <w:r>
            <w:rPr>
              <w:b/>
              <w:bCs/>
            </w:rPr>
            <w:instrText xml:space="preserve"> PAGEREF _Toc11283 \h </w:instrText>
          </w:r>
          <w:r>
            <w:rPr>
              <w:b/>
              <w:bCs/>
            </w:rPr>
            <w:fldChar w:fldCharType="separate"/>
          </w:r>
          <w:r>
            <w:rPr>
              <w:b/>
              <w:bCs/>
            </w:rPr>
            <w:t>3</w:t>
          </w:r>
          <w:r>
            <w:rPr>
              <w:b/>
              <w:bCs/>
            </w:rPr>
            <w:fldChar w:fldCharType="end"/>
          </w:r>
          <w:r>
            <w:rPr>
              <w:b/>
              <w:bCs/>
            </w:rPr>
            <w:fldChar w:fldCharType="end"/>
          </w:r>
        </w:p>
        <w:p>
          <w:pPr>
            <w:pStyle w:val="143"/>
            <w:tabs>
              <w:tab w:val="right" w:leader="dot" w:pos="9071"/>
            </w:tabs>
            <w:rPr>
              <w:b/>
              <w:bCs/>
            </w:rPr>
          </w:pPr>
          <w:r>
            <w:rPr>
              <w:b/>
              <w:bCs/>
            </w:rPr>
            <w:fldChar w:fldCharType="begin"/>
          </w:r>
          <w:r>
            <w:rPr>
              <w:b/>
              <w:bCs/>
            </w:rPr>
            <w:instrText xml:space="preserve"> HYPERLINK \l _Toc26103 </w:instrText>
          </w:r>
          <w:r>
            <w:rPr>
              <w:b/>
              <w:bCs/>
            </w:rPr>
            <w:fldChar w:fldCharType="separate"/>
          </w:r>
          <w:r>
            <w:rPr>
              <w:rFonts w:hint="default"/>
              <w:b/>
              <w:bCs/>
              <w:i w:val="0"/>
              <w:iCs w:val="0"/>
              <w:szCs w:val="28"/>
              <w:lang w:val="en-US"/>
            </w:rPr>
            <w:t>2.1 Các cấu trúc dữ liệu của chương trình:</w:t>
          </w:r>
          <w:r>
            <w:rPr>
              <w:b/>
              <w:bCs/>
            </w:rPr>
            <w:tab/>
          </w:r>
          <w:r>
            <w:rPr>
              <w:b/>
              <w:bCs/>
            </w:rPr>
            <w:fldChar w:fldCharType="begin"/>
          </w:r>
          <w:r>
            <w:rPr>
              <w:b/>
              <w:bCs/>
            </w:rPr>
            <w:instrText xml:space="preserve"> PAGEREF _Toc26103 \h </w:instrText>
          </w:r>
          <w:r>
            <w:rPr>
              <w:b/>
              <w:bCs/>
            </w:rPr>
            <w:fldChar w:fldCharType="separate"/>
          </w:r>
          <w:r>
            <w:rPr>
              <w:b/>
              <w:bCs/>
            </w:rPr>
            <w:t>3</w:t>
          </w:r>
          <w:r>
            <w:rPr>
              <w:b/>
              <w:bCs/>
            </w:rPr>
            <w:fldChar w:fldCharType="end"/>
          </w:r>
          <w:r>
            <w:rPr>
              <w:b/>
              <w:bCs/>
            </w:rPr>
            <w:fldChar w:fldCharType="end"/>
          </w:r>
        </w:p>
        <w:p>
          <w:pPr>
            <w:pStyle w:val="143"/>
            <w:tabs>
              <w:tab w:val="right" w:leader="dot" w:pos="9071"/>
            </w:tabs>
            <w:rPr>
              <w:b/>
              <w:bCs/>
            </w:rPr>
          </w:pPr>
          <w:r>
            <w:rPr>
              <w:b/>
              <w:bCs/>
            </w:rPr>
            <w:fldChar w:fldCharType="begin"/>
          </w:r>
          <w:r>
            <w:rPr>
              <w:b/>
              <w:bCs/>
            </w:rPr>
            <w:instrText xml:space="preserve"> HYPERLINK \l _Toc4803 </w:instrText>
          </w:r>
          <w:r>
            <w:rPr>
              <w:b/>
              <w:bCs/>
            </w:rPr>
            <w:fldChar w:fldCharType="separate"/>
          </w:r>
          <w:r>
            <w:rPr>
              <w:rFonts w:hint="default"/>
              <w:b/>
              <w:bCs/>
              <w:i w:val="0"/>
              <w:iCs w:val="0"/>
              <w:szCs w:val="28"/>
              <w:lang w:val="en-US"/>
            </w:rPr>
            <w:t>2.2 Các giải thuật của chương trình:</w:t>
          </w:r>
          <w:r>
            <w:rPr>
              <w:b/>
              <w:bCs/>
            </w:rPr>
            <w:tab/>
          </w:r>
          <w:r>
            <w:rPr>
              <w:b/>
              <w:bCs/>
            </w:rPr>
            <w:fldChar w:fldCharType="begin"/>
          </w:r>
          <w:r>
            <w:rPr>
              <w:b/>
              <w:bCs/>
            </w:rPr>
            <w:instrText xml:space="preserve"> PAGEREF _Toc4803 \h </w:instrText>
          </w:r>
          <w:r>
            <w:rPr>
              <w:b/>
              <w:bCs/>
            </w:rPr>
            <w:fldChar w:fldCharType="separate"/>
          </w:r>
          <w:r>
            <w:rPr>
              <w:b/>
              <w:bCs/>
            </w:rPr>
            <w:t>4</w:t>
          </w:r>
          <w:r>
            <w:rPr>
              <w:b/>
              <w:bCs/>
            </w:rPr>
            <w:fldChar w:fldCharType="end"/>
          </w:r>
          <w:r>
            <w:rPr>
              <w:b/>
              <w:bCs/>
            </w:rPr>
            <w:fldChar w:fldCharType="end"/>
          </w:r>
        </w:p>
        <w:p>
          <w:pPr>
            <w:pStyle w:val="142"/>
            <w:tabs>
              <w:tab w:val="right" w:leader="dot" w:pos="9071"/>
            </w:tabs>
            <w:rPr>
              <w:b/>
              <w:bCs/>
            </w:rPr>
          </w:pPr>
          <w:r>
            <w:rPr>
              <w:b/>
              <w:bCs/>
            </w:rPr>
            <w:fldChar w:fldCharType="begin"/>
          </w:r>
          <w:r>
            <w:rPr>
              <w:b/>
              <w:bCs/>
            </w:rPr>
            <w:instrText xml:space="preserve"> HYPERLINK \l _Toc5734 </w:instrText>
          </w:r>
          <w:r>
            <w:rPr>
              <w:b/>
              <w:bCs/>
            </w:rPr>
            <w:fldChar w:fldCharType="separate"/>
          </w:r>
          <w:r>
            <w:rPr>
              <w:rFonts w:hint="default"/>
              <w:b/>
              <w:bCs/>
              <w:i w:val="0"/>
              <w:iCs w:val="0"/>
              <w:szCs w:val="28"/>
              <w:lang w:val="en-US"/>
            </w:rPr>
            <w:t>3. Thiết kế</w:t>
          </w:r>
          <w:r>
            <w:rPr>
              <w:b/>
              <w:bCs/>
            </w:rPr>
            <w:tab/>
          </w:r>
          <w:r>
            <w:rPr>
              <w:b/>
              <w:bCs/>
            </w:rPr>
            <w:fldChar w:fldCharType="begin"/>
          </w:r>
          <w:r>
            <w:rPr>
              <w:b/>
              <w:bCs/>
            </w:rPr>
            <w:instrText xml:space="preserve"> PAGEREF _Toc5734 \h </w:instrText>
          </w:r>
          <w:r>
            <w:rPr>
              <w:b/>
              <w:bCs/>
            </w:rPr>
            <w:fldChar w:fldCharType="separate"/>
          </w:r>
          <w:r>
            <w:rPr>
              <w:b/>
              <w:bCs/>
            </w:rPr>
            <w:t>14</w:t>
          </w:r>
          <w:r>
            <w:rPr>
              <w:b/>
              <w:bCs/>
            </w:rPr>
            <w:fldChar w:fldCharType="end"/>
          </w:r>
          <w:r>
            <w:rPr>
              <w:b/>
              <w:bCs/>
            </w:rPr>
            <w:fldChar w:fldCharType="end"/>
          </w:r>
        </w:p>
        <w:p>
          <w:pPr>
            <w:pStyle w:val="143"/>
            <w:tabs>
              <w:tab w:val="right" w:leader="dot" w:pos="9071"/>
            </w:tabs>
            <w:rPr>
              <w:b/>
              <w:bCs/>
            </w:rPr>
          </w:pPr>
          <w:r>
            <w:rPr>
              <w:b/>
              <w:bCs/>
            </w:rPr>
            <w:fldChar w:fldCharType="begin"/>
          </w:r>
          <w:r>
            <w:rPr>
              <w:b/>
              <w:bCs/>
            </w:rPr>
            <w:instrText xml:space="preserve"> HYPERLINK \l _Toc24850 </w:instrText>
          </w:r>
          <w:r>
            <w:rPr>
              <w:b/>
              <w:bCs/>
            </w:rPr>
            <w:fldChar w:fldCharType="separate"/>
          </w:r>
          <w:r>
            <w:rPr>
              <w:rFonts w:hint="default"/>
              <w:b/>
              <w:bCs/>
              <w:i w:val="0"/>
              <w:iCs w:val="0"/>
              <w:szCs w:val="28"/>
              <w:lang w:val="en-US"/>
            </w:rPr>
            <w:t>3.1 Kiến trúc của chương trình:</w:t>
          </w:r>
          <w:r>
            <w:rPr>
              <w:b/>
              <w:bCs/>
            </w:rPr>
            <w:tab/>
          </w:r>
          <w:r>
            <w:rPr>
              <w:b/>
              <w:bCs/>
            </w:rPr>
            <w:fldChar w:fldCharType="begin"/>
          </w:r>
          <w:r>
            <w:rPr>
              <w:b/>
              <w:bCs/>
            </w:rPr>
            <w:instrText xml:space="preserve"> PAGEREF _Toc24850 \h </w:instrText>
          </w:r>
          <w:r>
            <w:rPr>
              <w:b/>
              <w:bCs/>
            </w:rPr>
            <w:fldChar w:fldCharType="separate"/>
          </w:r>
          <w:r>
            <w:rPr>
              <w:b/>
              <w:bCs/>
            </w:rPr>
            <w:t>14</w:t>
          </w:r>
          <w:r>
            <w:rPr>
              <w:b/>
              <w:bCs/>
            </w:rPr>
            <w:fldChar w:fldCharType="end"/>
          </w:r>
          <w:r>
            <w:rPr>
              <w:b/>
              <w:bCs/>
            </w:rPr>
            <w:fldChar w:fldCharType="end"/>
          </w:r>
        </w:p>
        <w:p>
          <w:pPr>
            <w:pStyle w:val="143"/>
            <w:tabs>
              <w:tab w:val="right" w:leader="dot" w:pos="9071"/>
            </w:tabs>
            <w:rPr>
              <w:b/>
              <w:bCs/>
            </w:rPr>
          </w:pPr>
          <w:r>
            <w:rPr>
              <w:b/>
              <w:bCs/>
            </w:rPr>
            <w:fldChar w:fldCharType="begin"/>
          </w:r>
          <w:r>
            <w:rPr>
              <w:b/>
              <w:bCs/>
            </w:rPr>
            <w:instrText xml:space="preserve"> HYPERLINK \l _Toc25922 </w:instrText>
          </w:r>
          <w:r>
            <w:rPr>
              <w:b/>
              <w:bCs/>
            </w:rPr>
            <w:fldChar w:fldCharType="separate"/>
          </w:r>
          <w:r>
            <w:rPr>
              <w:rFonts w:hint="default"/>
              <w:b/>
              <w:bCs/>
              <w:i w:val="0"/>
              <w:iCs w:val="0"/>
              <w:szCs w:val="28"/>
              <w:lang w:val="en-US"/>
            </w:rPr>
            <w:t>3.2 Menu:</w:t>
          </w:r>
          <w:r>
            <w:rPr>
              <w:b/>
              <w:bCs/>
            </w:rPr>
            <w:tab/>
          </w:r>
          <w:r>
            <w:rPr>
              <w:b/>
              <w:bCs/>
            </w:rPr>
            <w:fldChar w:fldCharType="begin"/>
          </w:r>
          <w:r>
            <w:rPr>
              <w:b/>
              <w:bCs/>
            </w:rPr>
            <w:instrText xml:space="preserve"> PAGEREF _Toc25922 \h </w:instrText>
          </w:r>
          <w:r>
            <w:rPr>
              <w:b/>
              <w:bCs/>
            </w:rPr>
            <w:fldChar w:fldCharType="separate"/>
          </w:r>
          <w:r>
            <w:rPr>
              <w:b/>
              <w:bCs/>
            </w:rPr>
            <w:t>15</w:t>
          </w:r>
          <w:r>
            <w:rPr>
              <w:b/>
              <w:bCs/>
            </w:rPr>
            <w:fldChar w:fldCharType="end"/>
          </w:r>
          <w:r>
            <w:rPr>
              <w:b/>
              <w:bCs/>
            </w:rPr>
            <w:fldChar w:fldCharType="end"/>
          </w:r>
        </w:p>
        <w:p>
          <w:pPr>
            <w:pStyle w:val="143"/>
            <w:tabs>
              <w:tab w:val="right" w:leader="dot" w:pos="9071"/>
            </w:tabs>
            <w:rPr>
              <w:b/>
              <w:bCs/>
            </w:rPr>
          </w:pPr>
          <w:r>
            <w:rPr>
              <w:b/>
              <w:bCs/>
            </w:rPr>
            <w:fldChar w:fldCharType="begin"/>
          </w:r>
          <w:r>
            <w:rPr>
              <w:b/>
              <w:bCs/>
            </w:rPr>
            <w:instrText xml:space="preserve"> HYPERLINK \l _Toc15690 </w:instrText>
          </w:r>
          <w:r>
            <w:rPr>
              <w:b/>
              <w:bCs/>
            </w:rPr>
            <w:fldChar w:fldCharType="separate"/>
          </w:r>
          <w:r>
            <w:rPr>
              <w:rFonts w:hint="default"/>
              <w:b/>
              <w:bCs/>
              <w:i w:val="0"/>
              <w:iCs w:val="0"/>
              <w:szCs w:val="28"/>
              <w:lang w:val="en-US"/>
            </w:rPr>
            <w:t>3.3 Thiết kế màn hình:</w:t>
          </w:r>
          <w:r>
            <w:rPr>
              <w:b/>
              <w:bCs/>
            </w:rPr>
            <w:tab/>
          </w:r>
          <w:r>
            <w:rPr>
              <w:b/>
              <w:bCs/>
            </w:rPr>
            <w:fldChar w:fldCharType="begin"/>
          </w:r>
          <w:r>
            <w:rPr>
              <w:b/>
              <w:bCs/>
            </w:rPr>
            <w:instrText xml:space="preserve"> PAGEREF _Toc15690 \h </w:instrText>
          </w:r>
          <w:r>
            <w:rPr>
              <w:b/>
              <w:bCs/>
            </w:rPr>
            <w:fldChar w:fldCharType="separate"/>
          </w:r>
          <w:r>
            <w:rPr>
              <w:b/>
              <w:bCs/>
            </w:rPr>
            <w:t>16</w:t>
          </w:r>
          <w:r>
            <w:rPr>
              <w:b/>
              <w:bCs/>
            </w:rPr>
            <w:fldChar w:fldCharType="end"/>
          </w:r>
          <w:r>
            <w:rPr>
              <w:b/>
              <w:bCs/>
            </w:rPr>
            <w:fldChar w:fldCharType="end"/>
          </w:r>
        </w:p>
        <w:p>
          <w:pPr>
            <w:pStyle w:val="142"/>
            <w:tabs>
              <w:tab w:val="right" w:leader="dot" w:pos="9071"/>
            </w:tabs>
            <w:rPr>
              <w:b/>
              <w:bCs/>
            </w:rPr>
          </w:pPr>
          <w:r>
            <w:rPr>
              <w:b/>
              <w:bCs/>
            </w:rPr>
            <w:fldChar w:fldCharType="begin"/>
          </w:r>
          <w:r>
            <w:rPr>
              <w:b/>
              <w:bCs/>
            </w:rPr>
            <w:instrText xml:space="preserve"> HYPERLINK \l _Toc5081 </w:instrText>
          </w:r>
          <w:r>
            <w:rPr>
              <w:b/>
              <w:bCs/>
            </w:rPr>
            <w:fldChar w:fldCharType="separate"/>
          </w:r>
          <w:r>
            <w:rPr>
              <w:rFonts w:hint="default"/>
              <w:b/>
              <w:bCs/>
              <w:i w:val="0"/>
              <w:iCs w:val="0"/>
              <w:szCs w:val="28"/>
              <w:lang w:val="en-US"/>
            </w:rPr>
            <w:t>4. Cài đặt thử nghiệm</w:t>
          </w:r>
          <w:r>
            <w:rPr>
              <w:b/>
              <w:bCs/>
            </w:rPr>
            <w:tab/>
          </w:r>
          <w:r>
            <w:rPr>
              <w:b/>
              <w:bCs/>
            </w:rPr>
            <w:fldChar w:fldCharType="begin"/>
          </w:r>
          <w:r>
            <w:rPr>
              <w:b/>
              <w:bCs/>
            </w:rPr>
            <w:instrText xml:space="preserve"> PAGEREF _Toc5081 \h </w:instrText>
          </w:r>
          <w:r>
            <w:rPr>
              <w:b/>
              <w:bCs/>
            </w:rPr>
            <w:fldChar w:fldCharType="separate"/>
          </w:r>
          <w:r>
            <w:rPr>
              <w:b/>
              <w:bCs/>
            </w:rPr>
            <w:t>18</w:t>
          </w:r>
          <w:r>
            <w:rPr>
              <w:b/>
              <w:bCs/>
            </w:rPr>
            <w:fldChar w:fldCharType="end"/>
          </w:r>
          <w:r>
            <w:rPr>
              <w:b/>
              <w:bCs/>
            </w:rPr>
            <w:fldChar w:fldCharType="end"/>
          </w:r>
        </w:p>
        <w:p>
          <w:pPr>
            <w:pStyle w:val="142"/>
            <w:tabs>
              <w:tab w:val="right" w:leader="dot" w:pos="9071"/>
            </w:tabs>
            <w:rPr>
              <w:b/>
              <w:bCs/>
            </w:rPr>
          </w:pPr>
          <w:r>
            <w:rPr>
              <w:b/>
              <w:bCs/>
            </w:rPr>
            <w:fldChar w:fldCharType="begin"/>
          </w:r>
          <w:r>
            <w:rPr>
              <w:b/>
              <w:bCs/>
            </w:rPr>
            <w:instrText xml:space="preserve"> HYPERLINK \l _Toc3814 </w:instrText>
          </w:r>
          <w:r>
            <w:rPr>
              <w:b/>
              <w:bCs/>
            </w:rPr>
            <w:fldChar w:fldCharType="separate"/>
          </w:r>
          <w:r>
            <w:rPr>
              <w:rFonts w:hint="default"/>
              <w:b/>
              <w:bCs/>
              <w:i w:val="0"/>
              <w:iCs w:val="0"/>
              <w:szCs w:val="28"/>
              <w:lang w:val="en-US"/>
            </w:rPr>
            <w:t>5. Tổng kết</w:t>
          </w:r>
          <w:r>
            <w:rPr>
              <w:b/>
              <w:bCs/>
            </w:rPr>
            <w:tab/>
          </w:r>
          <w:r>
            <w:rPr>
              <w:b/>
              <w:bCs/>
            </w:rPr>
            <w:fldChar w:fldCharType="begin"/>
          </w:r>
          <w:r>
            <w:rPr>
              <w:b/>
              <w:bCs/>
            </w:rPr>
            <w:instrText xml:space="preserve"> PAGEREF _Toc3814 \h </w:instrText>
          </w:r>
          <w:r>
            <w:rPr>
              <w:b/>
              <w:bCs/>
            </w:rPr>
            <w:fldChar w:fldCharType="separate"/>
          </w:r>
          <w:r>
            <w:rPr>
              <w:b/>
              <w:bCs/>
            </w:rPr>
            <w:t>25</w:t>
          </w:r>
          <w:r>
            <w:rPr>
              <w:b/>
              <w:bCs/>
            </w:rPr>
            <w:fldChar w:fldCharType="end"/>
          </w:r>
          <w:r>
            <w:rPr>
              <w:b/>
              <w:bCs/>
            </w:rPr>
            <w:fldChar w:fldCharType="end"/>
          </w:r>
        </w:p>
        <w:p>
          <w:pPr>
            <w:pStyle w:val="143"/>
            <w:tabs>
              <w:tab w:val="right" w:leader="dot" w:pos="9071"/>
            </w:tabs>
            <w:rPr>
              <w:b/>
              <w:bCs/>
            </w:rPr>
          </w:pPr>
          <w:r>
            <w:rPr>
              <w:b/>
              <w:bCs/>
            </w:rPr>
            <w:fldChar w:fldCharType="begin"/>
          </w:r>
          <w:r>
            <w:rPr>
              <w:b/>
              <w:bCs/>
            </w:rPr>
            <w:instrText xml:space="preserve"> HYPERLINK \l _Toc4479 </w:instrText>
          </w:r>
          <w:r>
            <w:rPr>
              <w:b/>
              <w:bCs/>
            </w:rPr>
            <w:fldChar w:fldCharType="separate"/>
          </w:r>
          <w:r>
            <w:rPr>
              <w:rFonts w:hint="default"/>
              <w:b/>
              <w:bCs/>
              <w:i w:val="0"/>
              <w:iCs w:val="0"/>
              <w:szCs w:val="28"/>
              <w:lang w:val="en-US"/>
            </w:rPr>
            <w:t>5.1 Kết quả đạt được:</w:t>
          </w:r>
          <w:r>
            <w:rPr>
              <w:b/>
              <w:bCs/>
            </w:rPr>
            <w:tab/>
          </w:r>
          <w:r>
            <w:rPr>
              <w:b/>
              <w:bCs/>
            </w:rPr>
            <w:fldChar w:fldCharType="begin"/>
          </w:r>
          <w:r>
            <w:rPr>
              <w:b/>
              <w:bCs/>
            </w:rPr>
            <w:instrText xml:space="preserve"> PAGEREF _Toc4479 \h </w:instrText>
          </w:r>
          <w:r>
            <w:rPr>
              <w:b/>
              <w:bCs/>
            </w:rPr>
            <w:fldChar w:fldCharType="separate"/>
          </w:r>
          <w:r>
            <w:rPr>
              <w:b/>
              <w:bCs/>
            </w:rPr>
            <w:t>25</w:t>
          </w:r>
          <w:r>
            <w:rPr>
              <w:b/>
              <w:bCs/>
            </w:rPr>
            <w:fldChar w:fldCharType="end"/>
          </w:r>
          <w:r>
            <w:rPr>
              <w:b/>
              <w:bCs/>
            </w:rPr>
            <w:fldChar w:fldCharType="end"/>
          </w:r>
        </w:p>
        <w:p>
          <w:pPr>
            <w:pStyle w:val="143"/>
            <w:tabs>
              <w:tab w:val="right" w:leader="dot" w:pos="9071"/>
            </w:tabs>
            <w:rPr>
              <w:b/>
              <w:bCs/>
            </w:rPr>
          </w:pPr>
          <w:r>
            <w:rPr>
              <w:b/>
              <w:bCs/>
            </w:rPr>
            <w:fldChar w:fldCharType="begin"/>
          </w:r>
          <w:r>
            <w:rPr>
              <w:b/>
              <w:bCs/>
            </w:rPr>
            <w:instrText xml:space="preserve"> HYPERLINK \l _Toc7849 </w:instrText>
          </w:r>
          <w:r>
            <w:rPr>
              <w:b/>
              <w:bCs/>
            </w:rPr>
            <w:fldChar w:fldCharType="separate"/>
          </w:r>
          <w:r>
            <w:rPr>
              <w:rFonts w:hint="default"/>
              <w:b/>
              <w:bCs/>
              <w:i w:val="0"/>
              <w:iCs w:val="0"/>
              <w:szCs w:val="28"/>
              <w:lang w:val="en-US"/>
            </w:rPr>
            <w:t>5.2 Đánh giá ưu, khuyết điểm:</w:t>
          </w:r>
          <w:r>
            <w:rPr>
              <w:b/>
              <w:bCs/>
            </w:rPr>
            <w:tab/>
          </w:r>
          <w:r>
            <w:rPr>
              <w:b/>
              <w:bCs/>
            </w:rPr>
            <w:fldChar w:fldCharType="begin"/>
          </w:r>
          <w:r>
            <w:rPr>
              <w:b/>
              <w:bCs/>
            </w:rPr>
            <w:instrText xml:space="preserve"> PAGEREF _Toc7849 \h </w:instrText>
          </w:r>
          <w:r>
            <w:rPr>
              <w:b/>
              <w:bCs/>
            </w:rPr>
            <w:fldChar w:fldCharType="separate"/>
          </w:r>
          <w:r>
            <w:rPr>
              <w:b/>
              <w:bCs/>
            </w:rPr>
            <w:t>25</w:t>
          </w:r>
          <w:r>
            <w:rPr>
              <w:b/>
              <w:bCs/>
            </w:rPr>
            <w:fldChar w:fldCharType="end"/>
          </w:r>
          <w:r>
            <w:rPr>
              <w:b/>
              <w:bCs/>
            </w:rPr>
            <w:fldChar w:fldCharType="end"/>
          </w:r>
        </w:p>
        <w:p>
          <w:pPr>
            <w:pStyle w:val="143"/>
            <w:tabs>
              <w:tab w:val="right" w:leader="dot" w:pos="9071"/>
            </w:tabs>
          </w:pPr>
          <w:r>
            <w:rPr>
              <w:b/>
              <w:bCs/>
            </w:rPr>
            <w:fldChar w:fldCharType="begin"/>
          </w:r>
          <w:r>
            <w:rPr>
              <w:b/>
              <w:bCs/>
            </w:rPr>
            <w:instrText xml:space="preserve"> HYPERLINK \l _Toc10172 </w:instrText>
          </w:r>
          <w:r>
            <w:rPr>
              <w:b/>
              <w:bCs/>
            </w:rPr>
            <w:fldChar w:fldCharType="separate"/>
          </w:r>
          <w:r>
            <w:rPr>
              <w:rFonts w:hint="default"/>
              <w:b/>
              <w:bCs/>
              <w:i w:val="0"/>
              <w:iCs w:val="0"/>
              <w:szCs w:val="28"/>
              <w:lang w:val="en-US"/>
            </w:rPr>
            <w:t>5.3 Hướng phát triển tương lai:</w:t>
          </w:r>
          <w:r>
            <w:rPr>
              <w:b/>
              <w:bCs/>
            </w:rPr>
            <w:tab/>
          </w:r>
          <w:r>
            <w:rPr>
              <w:b/>
              <w:bCs/>
            </w:rPr>
            <w:fldChar w:fldCharType="begin"/>
          </w:r>
          <w:r>
            <w:rPr>
              <w:b/>
              <w:bCs/>
            </w:rPr>
            <w:instrText xml:space="preserve"> PAGEREF _Toc10172 \h </w:instrText>
          </w:r>
          <w:r>
            <w:rPr>
              <w:b/>
              <w:bCs/>
            </w:rPr>
            <w:fldChar w:fldCharType="separate"/>
          </w:r>
          <w:r>
            <w:rPr>
              <w:b/>
              <w:bCs/>
            </w:rPr>
            <w:t>25</w:t>
          </w:r>
          <w:r>
            <w:rPr>
              <w:b/>
              <w:bCs/>
            </w:rPr>
            <w:fldChar w:fldCharType="end"/>
          </w:r>
          <w:r>
            <w:rPr>
              <w:b/>
              <w:bCs/>
            </w:rPr>
            <w:fldChar w:fldCharType="end"/>
          </w:r>
        </w:p>
        <w:p>
          <w:pPr>
            <w:spacing w:before="0" w:beforeLines="0" w:after="0" w:afterLines="0" w:line="240" w:lineRule="auto"/>
            <w:ind w:left="0" w:leftChars="0" w:right="0" w:rightChars="0" w:firstLine="0" w:firstLineChars="0"/>
            <w:jc w:val="both"/>
          </w:pPr>
          <w:r>
            <w:rPr>
              <w:b/>
            </w:rPr>
            <w:fldChar w:fldCharType="end"/>
          </w:r>
        </w:p>
      </w:sdtContent>
    </w:sdt>
    <w:p>
      <w:pPr>
        <w:rPr>
          <w:rFonts w:hint="default"/>
          <w:b/>
          <w:bCs/>
          <w:i w:val="0"/>
          <w:iCs w:val="0"/>
          <w:sz w:val="28"/>
          <w:szCs w:val="28"/>
          <w:lang w:val="en-US"/>
        </w:rPr>
      </w:pPr>
      <w:r>
        <w:rPr>
          <w:rFonts w:hint="default"/>
          <w:b/>
          <w:bCs/>
          <w:i w:val="0"/>
          <w:iCs w:val="0"/>
          <w:sz w:val="28"/>
          <w:szCs w:val="28"/>
          <w:lang w:val="en-US"/>
        </w:rPr>
        <w:br w:type="page"/>
      </w:r>
    </w:p>
    <w:p>
      <w:pPr>
        <w:numPr>
          <w:ilvl w:val="0"/>
          <w:numId w:val="11"/>
        </w:numPr>
        <w:jc w:val="both"/>
        <w:outlineLvl w:val="0"/>
        <w:rPr>
          <w:rFonts w:hint="default"/>
          <w:b/>
          <w:bCs/>
          <w:i w:val="0"/>
          <w:iCs w:val="0"/>
          <w:sz w:val="28"/>
          <w:szCs w:val="28"/>
          <w:lang w:val="en-US"/>
        </w:rPr>
      </w:pPr>
      <w:bookmarkStart w:id="13" w:name="_Toc8304"/>
      <w:r>
        <w:rPr>
          <w:rFonts w:hint="default"/>
          <w:b/>
          <w:bCs/>
          <w:i w:val="0"/>
          <w:iCs w:val="0"/>
          <w:sz w:val="28"/>
          <w:szCs w:val="28"/>
          <w:lang w:val="en-US"/>
        </w:rPr>
        <w:t>Hiện trạng và Yêu cầu</w:t>
      </w:r>
      <w:bookmarkEnd w:id="13"/>
    </w:p>
    <w:p>
      <w:pPr>
        <w:numPr>
          <w:ilvl w:val="1"/>
          <w:numId w:val="11"/>
        </w:numPr>
        <w:jc w:val="both"/>
        <w:outlineLvl w:val="1"/>
        <w:rPr>
          <w:rFonts w:hint="default"/>
          <w:b/>
          <w:bCs/>
          <w:i w:val="0"/>
          <w:iCs w:val="0"/>
          <w:sz w:val="28"/>
          <w:szCs w:val="28"/>
          <w:lang w:val="en-US"/>
        </w:rPr>
      </w:pPr>
      <w:bookmarkStart w:id="14" w:name="_Toc30604"/>
      <w:r>
        <w:rPr>
          <w:rFonts w:hint="default"/>
          <w:b/>
          <w:bCs/>
          <w:i w:val="0"/>
          <w:iCs w:val="0"/>
          <w:sz w:val="28"/>
          <w:szCs w:val="28"/>
          <w:lang w:val="en-US"/>
        </w:rPr>
        <w:t>Hiện trạng:</w:t>
      </w:r>
      <w:bookmarkEnd w:id="14"/>
    </w:p>
    <w:p>
      <w:pPr>
        <w:numPr>
          <w:ilvl w:val="0"/>
          <w:numId w:val="0"/>
        </w:numPr>
        <w:ind w:leftChars="0"/>
        <w:jc w:val="both"/>
        <w:rPr>
          <w:rFonts w:hint="default"/>
          <w:b w:val="0"/>
          <w:bCs w:val="0"/>
          <w:i w:val="0"/>
          <w:iCs w:val="0"/>
          <w:sz w:val="28"/>
          <w:szCs w:val="28"/>
          <w:lang w:val="en-US"/>
        </w:rPr>
      </w:pPr>
      <w:r>
        <w:rPr>
          <w:rFonts w:hint="default"/>
          <w:b w:val="0"/>
          <w:bCs w:val="0"/>
          <w:i w:val="0"/>
          <w:iCs w:val="0"/>
          <w:sz w:val="28"/>
          <w:szCs w:val="28"/>
          <w:lang w:val="en-US"/>
        </w:rPr>
        <w:t>Hệ thống siêu thị Big C hoạt động kinh doanh theo mô hình “Trung tâm thương mại” hay “Đại siêu thị”, là hình thức kinh doanh bán lẻ hiện đại đang được Tập đoàn Casino (Tập đoàn mẹ của Big C) triển khai. “Big” có nghĩa tiếng Việt là “To lớn”, điều đó thể hiện quy mô lớn của các của hàng và sự lựa chọn rộng lớn về hàng hoá. Chính vì thế kho hàng của siêu thị cũng phải có những khâu kiểm định gắt gao để cung ứng những mặt hàng tốt và chất lượng nhất cho khách hàng. Hàng hoá phải có các thông tin cần thiết như:</w:t>
      </w:r>
    </w:p>
    <w:p>
      <w:pPr>
        <w:numPr>
          <w:ilvl w:val="0"/>
          <w:numId w:val="0"/>
        </w:numPr>
        <w:ind w:leftChars="0"/>
        <w:jc w:val="both"/>
        <w:rPr>
          <w:rFonts w:hint="default"/>
          <w:b w:val="0"/>
          <w:bCs w:val="0"/>
          <w:i w:val="0"/>
          <w:iCs w:val="0"/>
          <w:sz w:val="28"/>
          <w:szCs w:val="28"/>
          <w:lang w:val="en-US"/>
        </w:rPr>
      </w:pPr>
      <w:r>
        <w:rPr>
          <w:rFonts w:hint="default"/>
          <w:b w:val="0"/>
          <w:bCs w:val="0"/>
          <w:i w:val="0"/>
          <w:iCs w:val="0"/>
          <w:sz w:val="28"/>
          <w:szCs w:val="28"/>
          <w:lang w:val="en-US"/>
        </w:rPr>
        <w:t>- Loại: thực phẩm, sành sứ, điện máy.</w:t>
      </w:r>
    </w:p>
    <w:p>
      <w:pPr>
        <w:numPr>
          <w:ilvl w:val="0"/>
          <w:numId w:val="0"/>
        </w:numPr>
        <w:ind w:leftChars="0"/>
        <w:jc w:val="both"/>
        <w:rPr>
          <w:rFonts w:hint="default"/>
          <w:b w:val="0"/>
          <w:bCs w:val="0"/>
          <w:i w:val="0"/>
          <w:iCs w:val="0"/>
          <w:sz w:val="28"/>
          <w:szCs w:val="28"/>
          <w:lang w:val="en-US"/>
        </w:rPr>
      </w:pPr>
      <w:r>
        <w:rPr>
          <w:rFonts w:hint="default"/>
          <w:b w:val="0"/>
          <w:bCs w:val="0"/>
          <w:i w:val="0"/>
          <w:iCs w:val="0"/>
          <w:sz w:val="28"/>
          <w:szCs w:val="28"/>
          <w:lang w:val="en-US"/>
        </w:rPr>
        <w:t>- Mã hàng.</w:t>
      </w:r>
    </w:p>
    <w:p>
      <w:pPr>
        <w:numPr>
          <w:ilvl w:val="0"/>
          <w:numId w:val="0"/>
        </w:numPr>
        <w:ind w:leftChars="0"/>
        <w:jc w:val="both"/>
        <w:rPr>
          <w:rFonts w:hint="default"/>
          <w:b w:val="0"/>
          <w:bCs w:val="0"/>
          <w:i w:val="0"/>
          <w:iCs w:val="0"/>
          <w:sz w:val="28"/>
          <w:szCs w:val="28"/>
          <w:lang w:val="en-US"/>
        </w:rPr>
      </w:pPr>
      <w:r>
        <w:rPr>
          <w:rFonts w:hint="default"/>
          <w:b w:val="0"/>
          <w:bCs w:val="0"/>
          <w:i w:val="0"/>
          <w:iCs w:val="0"/>
          <w:sz w:val="28"/>
          <w:szCs w:val="28"/>
          <w:lang w:val="en-US"/>
        </w:rPr>
        <w:t>- Tên hàng hoá.</w:t>
      </w:r>
    </w:p>
    <w:p>
      <w:pPr>
        <w:numPr>
          <w:ilvl w:val="0"/>
          <w:numId w:val="0"/>
        </w:numPr>
        <w:ind w:leftChars="0"/>
        <w:jc w:val="both"/>
        <w:rPr>
          <w:rFonts w:hint="default"/>
          <w:b w:val="0"/>
          <w:bCs w:val="0"/>
          <w:i w:val="0"/>
          <w:iCs w:val="0"/>
          <w:sz w:val="28"/>
          <w:szCs w:val="28"/>
          <w:lang w:val="en-US"/>
        </w:rPr>
      </w:pPr>
      <w:r>
        <w:rPr>
          <w:rFonts w:hint="default"/>
          <w:b w:val="0"/>
          <w:bCs w:val="0"/>
          <w:i w:val="0"/>
          <w:iCs w:val="0"/>
          <w:sz w:val="28"/>
          <w:szCs w:val="28"/>
          <w:lang w:val="en-US"/>
        </w:rPr>
        <w:t>- Giá nhập.</w:t>
      </w:r>
    </w:p>
    <w:p>
      <w:pPr>
        <w:numPr>
          <w:ilvl w:val="0"/>
          <w:numId w:val="0"/>
        </w:numPr>
        <w:ind w:leftChars="0"/>
        <w:jc w:val="both"/>
        <w:rPr>
          <w:rFonts w:hint="default"/>
          <w:b w:val="0"/>
          <w:bCs w:val="0"/>
          <w:i w:val="0"/>
          <w:iCs w:val="0"/>
          <w:sz w:val="28"/>
          <w:szCs w:val="28"/>
          <w:lang w:val="en-US"/>
        </w:rPr>
      </w:pPr>
      <w:r>
        <w:rPr>
          <w:rFonts w:hint="default"/>
          <w:b w:val="0"/>
          <w:bCs w:val="0"/>
          <w:i w:val="0"/>
          <w:iCs w:val="0"/>
          <w:sz w:val="28"/>
          <w:szCs w:val="28"/>
          <w:lang w:val="en-US"/>
        </w:rPr>
        <w:t>- Số lượng tồn kho.</w:t>
      </w:r>
    </w:p>
    <w:p>
      <w:pPr>
        <w:numPr>
          <w:ilvl w:val="0"/>
          <w:numId w:val="0"/>
        </w:numPr>
        <w:ind w:leftChars="0"/>
        <w:jc w:val="both"/>
        <w:rPr>
          <w:rFonts w:hint="default"/>
          <w:b w:val="0"/>
          <w:bCs w:val="0"/>
          <w:i w:val="0"/>
          <w:iCs w:val="0"/>
          <w:sz w:val="28"/>
          <w:szCs w:val="28"/>
          <w:lang w:val="en-US"/>
        </w:rPr>
      </w:pPr>
      <w:r>
        <w:rPr>
          <w:rFonts w:hint="default"/>
          <w:b w:val="0"/>
          <w:bCs w:val="0"/>
          <w:i w:val="0"/>
          <w:iCs w:val="0"/>
          <w:sz w:val="28"/>
          <w:szCs w:val="28"/>
          <w:lang w:val="en-US"/>
        </w:rPr>
        <w:t>- Ngày nhập kho.</w:t>
      </w:r>
    </w:p>
    <w:p>
      <w:pPr>
        <w:numPr>
          <w:ilvl w:val="0"/>
          <w:numId w:val="0"/>
        </w:numPr>
        <w:ind w:leftChars="0"/>
        <w:jc w:val="both"/>
        <w:rPr>
          <w:rFonts w:hint="default"/>
          <w:b w:val="0"/>
          <w:bCs w:val="0"/>
          <w:i w:val="0"/>
          <w:iCs w:val="0"/>
          <w:sz w:val="28"/>
          <w:szCs w:val="28"/>
          <w:lang w:val="en-US"/>
        </w:rPr>
      </w:pPr>
      <w:r>
        <w:rPr>
          <w:rFonts w:hint="default"/>
          <w:b w:val="0"/>
          <w:bCs w:val="0"/>
          <w:i w:val="0"/>
          <w:iCs w:val="0"/>
          <w:sz w:val="28"/>
          <w:szCs w:val="28"/>
          <w:lang w:val="en-US"/>
        </w:rPr>
        <w:t>Bên cạnh đó siêu thị phải trang bị thiết bị có các chức năng cần thiết để giúp nhân viên quản lý các mặt hàng.</w:t>
      </w:r>
    </w:p>
    <w:p>
      <w:pPr>
        <w:numPr>
          <w:ilvl w:val="1"/>
          <w:numId w:val="11"/>
        </w:numPr>
        <w:jc w:val="both"/>
        <w:outlineLvl w:val="1"/>
        <w:rPr>
          <w:rFonts w:hint="default"/>
          <w:b/>
          <w:bCs/>
          <w:i w:val="0"/>
          <w:iCs w:val="0"/>
          <w:sz w:val="28"/>
          <w:szCs w:val="28"/>
          <w:lang w:val="en-US"/>
        </w:rPr>
      </w:pPr>
      <w:bookmarkStart w:id="15" w:name="_Toc26926"/>
      <w:r>
        <w:rPr>
          <w:rFonts w:hint="default"/>
          <w:b/>
          <w:bCs/>
          <w:i w:val="0"/>
          <w:iCs w:val="0"/>
          <w:sz w:val="28"/>
          <w:szCs w:val="28"/>
          <w:lang w:val="en-US"/>
        </w:rPr>
        <w:t>Yêu cầu:</w:t>
      </w:r>
      <w:bookmarkEnd w:id="15"/>
    </w:p>
    <w:p>
      <w:pPr>
        <w:numPr>
          <w:ilvl w:val="0"/>
          <w:numId w:val="0"/>
        </w:numPr>
        <w:ind w:leftChars="0"/>
        <w:jc w:val="both"/>
        <w:rPr>
          <w:rFonts w:hint="default"/>
          <w:b w:val="0"/>
          <w:bCs w:val="0"/>
          <w:i w:val="0"/>
          <w:iCs w:val="0"/>
          <w:sz w:val="28"/>
          <w:szCs w:val="28"/>
          <w:lang w:val="en-US"/>
        </w:rPr>
      </w:pPr>
      <w:r>
        <w:rPr>
          <w:rFonts w:hint="default"/>
          <w:b w:val="0"/>
          <w:bCs w:val="0"/>
          <w:i w:val="0"/>
          <w:iCs w:val="0"/>
          <w:sz w:val="28"/>
          <w:szCs w:val="28"/>
          <w:lang w:val="en-US"/>
        </w:rPr>
        <w:t>Chương trình có Menu cho phép nhân viên lựa chọn các chức năng:</w:t>
      </w:r>
    </w:p>
    <w:p>
      <w:pPr>
        <w:numPr>
          <w:ilvl w:val="0"/>
          <w:numId w:val="0"/>
        </w:numPr>
        <w:ind w:leftChars="0"/>
        <w:jc w:val="both"/>
        <w:rPr>
          <w:rFonts w:hint="default"/>
          <w:b w:val="0"/>
          <w:bCs w:val="0"/>
          <w:i w:val="0"/>
          <w:iCs w:val="0"/>
          <w:sz w:val="28"/>
          <w:szCs w:val="28"/>
          <w:lang w:val="en-US"/>
        </w:rPr>
      </w:pPr>
      <w:r>
        <w:rPr>
          <w:rFonts w:hint="default"/>
          <w:b w:val="0"/>
          <w:bCs w:val="0"/>
          <w:i w:val="0"/>
          <w:iCs w:val="0"/>
          <w:sz w:val="28"/>
          <w:szCs w:val="28"/>
          <w:lang w:val="en-US"/>
        </w:rPr>
        <w:t>- Thêm, xoá, sửa hàng hoá.</w:t>
      </w:r>
    </w:p>
    <w:p>
      <w:pPr>
        <w:numPr>
          <w:ilvl w:val="0"/>
          <w:numId w:val="0"/>
        </w:numPr>
        <w:ind w:leftChars="0"/>
        <w:jc w:val="both"/>
        <w:rPr>
          <w:rFonts w:hint="default"/>
          <w:b w:val="0"/>
          <w:bCs w:val="0"/>
          <w:i w:val="0"/>
          <w:iCs w:val="0"/>
          <w:sz w:val="28"/>
          <w:szCs w:val="28"/>
          <w:lang w:val="en-US"/>
        </w:rPr>
      </w:pPr>
      <w:r>
        <w:rPr>
          <w:rFonts w:hint="default"/>
          <w:b w:val="0"/>
          <w:bCs w:val="0"/>
          <w:i w:val="0"/>
          <w:iCs w:val="0"/>
          <w:sz w:val="28"/>
          <w:szCs w:val="28"/>
          <w:lang w:val="en-US"/>
        </w:rPr>
        <w:t>- Tìm kiếm các mặt hàng theo: loại, giá, ngày nhập.</w:t>
      </w:r>
    </w:p>
    <w:p>
      <w:pPr>
        <w:numPr>
          <w:ilvl w:val="0"/>
          <w:numId w:val="0"/>
        </w:numPr>
        <w:ind w:leftChars="0"/>
        <w:jc w:val="both"/>
        <w:rPr>
          <w:rFonts w:hint="default"/>
          <w:b w:val="0"/>
          <w:bCs w:val="0"/>
          <w:i w:val="0"/>
          <w:iCs w:val="0"/>
          <w:sz w:val="28"/>
          <w:szCs w:val="28"/>
          <w:lang w:val="en-US"/>
        </w:rPr>
      </w:pPr>
      <w:r>
        <w:rPr>
          <w:rFonts w:hint="default"/>
          <w:b w:val="0"/>
          <w:bCs w:val="0"/>
          <w:i w:val="0"/>
          <w:iCs w:val="0"/>
          <w:sz w:val="28"/>
          <w:szCs w:val="28"/>
          <w:lang w:val="en-US"/>
        </w:rPr>
        <w:t>- Sắp xếp hàng hoá (tăng hoặc giảm dần) theo: giá nhập, ngày nhập.</w:t>
      </w:r>
    </w:p>
    <w:p>
      <w:pPr>
        <w:numPr>
          <w:ilvl w:val="0"/>
          <w:numId w:val="0"/>
        </w:numPr>
        <w:spacing w:line="240" w:lineRule="auto"/>
        <w:ind w:leftChars="0"/>
        <w:jc w:val="both"/>
        <w:rPr>
          <w:rFonts w:hint="default"/>
          <w:b w:val="0"/>
          <w:bCs w:val="0"/>
          <w:i w:val="0"/>
          <w:iCs w:val="0"/>
          <w:sz w:val="28"/>
          <w:szCs w:val="28"/>
          <w:lang w:val="en-US"/>
        </w:rPr>
      </w:pPr>
      <w:r>
        <w:rPr>
          <w:rFonts w:hint="default"/>
          <w:b w:val="0"/>
          <w:bCs w:val="0"/>
          <w:i w:val="0"/>
          <w:iCs w:val="0"/>
          <w:sz w:val="28"/>
          <w:szCs w:val="28"/>
          <w:lang w:val="en-US"/>
        </w:rPr>
        <w:t>- Thống kê hàng hoá theo: tổng số lượng, tổng giá trị nhập, số lượng.</w:t>
      </w:r>
    </w:p>
    <w:p>
      <w:pPr>
        <w:numPr>
          <w:ilvl w:val="0"/>
          <w:numId w:val="11"/>
        </w:numPr>
        <w:spacing w:line="240" w:lineRule="auto"/>
        <w:ind w:left="0" w:leftChars="0" w:firstLine="0" w:firstLineChars="0"/>
        <w:jc w:val="both"/>
        <w:outlineLvl w:val="0"/>
        <w:rPr>
          <w:rFonts w:hint="default"/>
          <w:b/>
          <w:bCs/>
          <w:i w:val="0"/>
          <w:iCs w:val="0"/>
          <w:sz w:val="28"/>
          <w:szCs w:val="28"/>
          <w:lang w:val="en-US"/>
        </w:rPr>
      </w:pPr>
      <w:bookmarkStart w:id="16" w:name="_Toc11283"/>
      <w:r>
        <w:rPr>
          <w:rFonts w:hint="default"/>
          <w:b/>
          <w:bCs/>
          <w:i w:val="0"/>
          <w:iCs w:val="0"/>
          <w:sz w:val="28"/>
          <w:szCs w:val="28"/>
          <w:lang w:val="en-US"/>
        </w:rPr>
        <w:t>Phân tích</w:t>
      </w:r>
      <w:bookmarkEnd w:id="16"/>
    </w:p>
    <w:p>
      <w:pPr>
        <w:numPr>
          <w:ilvl w:val="1"/>
          <w:numId w:val="11"/>
        </w:numPr>
        <w:spacing w:line="240" w:lineRule="auto"/>
        <w:ind w:left="0" w:leftChars="0" w:firstLine="0" w:firstLineChars="0"/>
        <w:jc w:val="both"/>
        <w:outlineLvl w:val="1"/>
        <w:rPr>
          <w:rFonts w:hint="default"/>
          <w:b/>
          <w:bCs/>
          <w:i w:val="0"/>
          <w:iCs w:val="0"/>
          <w:sz w:val="28"/>
          <w:szCs w:val="28"/>
          <w:lang w:val="en-US"/>
        </w:rPr>
      </w:pPr>
      <w:bookmarkStart w:id="17" w:name="_Toc26103"/>
      <w:r>
        <w:rPr>
          <w:rFonts w:hint="default"/>
          <w:b/>
          <w:bCs/>
          <w:i w:val="0"/>
          <w:iCs w:val="0"/>
          <w:sz w:val="28"/>
          <w:szCs w:val="28"/>
          <w:lang w:val="en-US"/>
        </w:rPr>
        <w:t>Các cấu trúc dữ liệu của chương trình:</w:t>
      </w:r>
      <w:bookmarkEnd w:id="17"/>
    </w:p>
    <w:p>
      <w:pPr>
        <w:numPr>
          <w:ilvl w:val="0"/>
          <w:numId w:val="0"/>
        </w:numPr>
        <w:spacing w:line="360" w:lineRule="auto"/>
        <w:ind w:leftChars="0"/>
        <w:jc w:val="both"/>
        <w:rPr>
          <w:rFonts w:hint="default"/>
          <w:b w:val="0"/>
          <w:bCs w:val="0"/>
          <w:i w:val="0"/>
          <w:iCs w:val="0"/>
          <w:sz w:val="28"/>
          <w:szCs w:val="28"/>
          <w:lang w:val="en-US"/>
        </w:rPr>
      </w:pPr>
      <w:r>
        <w:rPr>
          <w:rFonts w:hint="default"/>
          <w:b w:val="0"/>
          <w:bCs w:val="0"/>
          <w:i w:val="0"/>
          <w:iCs w:val="0"/>
          <w:sz w:val="28"/>
          <w:szCs w:val="28"/>
          <w:lang w:val="en-US"/>
        </w:rPr>
        <w:t>- Chương trình gồm 6 class: HangHoa.java, ThucPham.java, SanhSu.java, DienMay.java, DSQuanLi.java và Menu.java.</w:t>
      </w:r>
    </w:p>
    <w:p>
      <w:pPr>
        <w:numPr>
          <w:ilvl w:val="0"/>
          <w:numId w:val="0"/>
        </w:numPr>
        <w:spacing w:line="360" w:lineRule="auto"/>
        <w:ind w:leftChars="0"/>
        <w:jc w:val="both"/>
        <w:rPr>
          <w:rFonts w:hint="default"/>
          <w:b w:val="0"/>
          <w:bCs w:val="0"/>
          <w:i w:val="0"/>
          <w:iCs w:val="0"/>
          <w:sz w:val="28"/>
          <w:szCs w:val="28"/>
          <w:lang w:val="en-US"/>
        </w:rPr>
      </w:pPr>
      <w:r>
        <w:rPr>
          <w:rFonts w:hint="default"/>
          <w:b w:val="0"/>
          <w:bCs w:val="0"/>
          <w:i w:val="0"/>
          <w:iCs w:val="0"/>
          <w:sz w:val="28"/>
          <w:szCs w:val="28"/>
          <w:lang w:val="en-US"/>
        </w:rPr>
        <w:t>- Trong đó class Hàng Hoá là class cha và 3 class Thực Phẩm, Sành Sứ, Điện Máy là 3 class con:</w:t>
      </w:r>
    </w:p>
    <w:p>
      <w:pPr>
        <w:numPr>
          <w:ilvl w:val="0"/>
          <w:numId w:val="0"/>
        </w:numPr>
        <w:spacing w:line="360" w:lineRule="auto"/>
        <w:ind w:leftChars="0"/>
        <w:jc w:val="both"/>
        <w:rPr>
          <w:rFonts w:hint="default"/>
          <w:b w:val="0"/>
          <w:bCs w:val="0"/>
          <w:i w:val="0"/>
          <w:iCs w:val="0"/>
          <w:sz w:val="28"/>
          <w:szCs w:val="28"/>
          <w:lang w:val="en-US"/>
        </w:rPr>
      </w:pPr>
      <w:r>
        <w:rPr>
          <w:rFonts w:hint="default"/>
          <w:b w:val="0"/>
          <w:bCs w:val="0"/>
          <w:i w:val="0"/>
          <w:iCs w:val="0"/>
          <w:sz w:val="28"/>
          <w:szCs w:val="28"/>
          <w:lang w:val="en-US"/>
        </w:rPr>
        <w:t>+ Class Hàng Hoá khai báo các thuộc tính mã hàng, tên hàng, giá nhập, số lượng tồn kho, ngày nhập kho, các phương thức set() get(), phương thức đổi chuỗi thành ngày và đổi ngày thành chuỗi, phương thức tính tiền và xuất thông tin từng loại hàng hoá ra màn hình.</w:t>
      </w:r>
    </w:p>
    <w:p>
      <w:pPr>
        <w:numPr>
          <w:ilvl w:val="0"/>
          <w:numId w:val="0"/>
        </w:numPr>
        <w:spacing w:line="360" w:lineRule="auto"/>
        <w:ind w:leftChars="0"/>
        <w:jc w:val="both"/>
        <w:rPr>
          <w:rFonts w:hint="default"/>
          <w:b w:val="0"/>
          <w:bCs w:val="0"/>
          <w:i w:val="0"/>
          <w:iCs w:val="0"/>
          <w:sz w:val="28"/>
          <w:szCs w:val="28"/>
          <w:lang w:val="en-US"/>
        </w:rPr>
      </w:pPr>
      <w:r>
        <w:rPr>
          <w:rFonts w:hint="default"/>
          <w:b w:val="0"/>
          <w:bCs w:val="0"/>
          <w:i w:val="0"/>
          <w:iCs w:val="0"/>
          <w:sz w:val="28"/>
          <w:szCs w:val="28"/>
          <w:lang w:val="en-US"/>
        </w:rPr>
        <w:t>+ Class Thực Phẩm được thừa kế từ class Hàng Hoá, khai báo thêm thuộc tính ngày hết hạn, phương thức set() get() cho ngày hết hạn, phương thức tạo đối tượng cho class Thực Phẩm, phương thức xuất thông tin Thực Phẩm ra màn hình.</w:t>
      </w:r>
    </w:p>
    <w:p>
      <w:pPr>
        <w:numPr>
          <w:ilvl w:val="0"/>
          <w:numId w:val="0"/>
        </w:numPr>
        <w:spacing w:line="360" w:lineRule="auto"/>
        <w:ind w:leftChars="0"/>
        <w:jc w:val="both"/>
        <w:rPr>
          <w:rFonts w:hint="default"/>
          <w:b w:val="0"/>
          <w:bCs w:val="0"/>
          <w:i w:val="0"/>
          <w:iCs w:val="0"/>
          <w:sz w:val="28"/>
          <w:szCs w:val="28"/>
          <w:lang w:val="en-US"/>
        </w:rPr>
      </w:pPr>
      <w:r>
        <w:rPr>
          <w:rFonts w:hint="default"/>
          <w:b w:val="0"/>
          <w:bCs w:val="0"/>
          <w:i w:val="0"/>
          <w:iCs w:val="0"/>
          <w:sz w:val="28"/>
          <w:szCs w:val="28"/>
          <w:lang w:val="en-US"/>
        </w:rPr>
        <w:t>+ Class Sành Sứ được thừa kế từ class Hàng Hoá, khai báo thêm thuộc tính xuất xứ, phương thức set() get() cho xuất xứ, phương thức tạo đối tượng cho class Sành Sứ, phương thức xuất thông tin Sành Sứ ra màn hình.</w:t>
      </w:r>
    </w:p>
    <w:p>
      <w:pPr>
        <w:numPr>
          <w:ilvl w:val="0"/>
          <w:numId w:val="0"/>
        </w:numPr>
        <w:spacing w:line="360" w:lineRule="auto"/>
        <w:ind w:leftChars="0"/>
        <w:jc w:val="both"/>
        <w:rPr>
          <w:rFonts w:hint="default"/>
          <w:b w:val="0"/>
          <w:bCs w:val="0"/>
          <w:i w:val="0"/>
          <w:iCs w:val="0"/>
          <w:sz w:val="28"/>
          <w:szCs w:val="28"/>
          <w:lang w:val="en-US"/>
        </w:rPr>
      </w:pPr>
      <w:r>
        <w:rPr>
          <w:rFonts w:hint="default"/>
          <w:b w:val="0"/>
          <w:bCs w:val="0"/>
          <w:i w:val="0"/>
          <w:iCs w:val="0"/>
          <w:sz w:val="28"/>
          <w:szCs w:val="28"/>
          <w:lang w:val="en-US"/>
        </w:rPr>
        <w:t>+ Class Điện Máy được thừa kế từ class Hàng Hoá, khai báo thêm thuộc tính công suất, phương thức set() get() cho công suất, phương thức tạo đối tượng cho class Điện Máy, phương thức xuất thông tin Điện Máy ra màn hình.</w:t>
      </w:r>
    </w:p>
    <w:p>
      <w:pPr>
        <w:bidi w:val="0"/>
        <w:spacing w:line="360" w:lineRule="auto"/>
        <w:jc w:val="both"/>
        <w:rPr>
          <w:rFonts w:hint="default"/>
          <w:lang w:val="en-US"/>
        </w:rPr>
      </w:pPr>
      <w:r>
        <w:rPr>
          <w:rFonts w:hint="default"/>
          <w:lang w:val="en-US"/>
        </w:rPr>
        <w:t xml:space="preserve">- Class Danh Sách Quản Lí được tạo thêm để khai báo list kiểu danh sách lưu trữ các đối tượng Hàng </w:t>
      </w:r>
      <w:r>
        <w:rPr>
          <w:rFonts w:hint="default"/>
          <w:b w:val="0"/>
          <w:bCs w:val="0"/>
          <w:i w:val="0"/>
          <w:iCs w:val="0"/>
          <w:sz w:val="28"/>
          <w:szCs w:val="28"/>
          <w:lang w:val="en-US"/>
        </w:rPr>
        <w:t>Hoá</w:t>
      </w:r>
      <w:r>
        <w:rPr>
          <w:rFonts w:hint="default"/>
          <w:lang w:val="en-US"/>
        </w:rPr>
        <w:t xml:space="preserve">. </w:t>
      </w:r>
      <w:r>
        <w:t xml:space="preserve">Xây dựng các phương thức thêm </w:t>
      </w:r>
      <w:r>
        <w:rPr>
          <w:rFonts w:hint="default"/>
          <w:lang w:val="en-US"/>
        </w:rPr>
        <w:t xml:space="preserve">Hàng </w:t>
      </w:r>
      <w:r>
        <w:rPr>
          <w:rFonts w:hint="default"/>
          <w:b w:val="0"/>
          <w:bCs w:val="0"/>
          <w:i w:val="0"/>
          <w:iCs w:val="0"/>
          <w:sz w:val="28"/>
          <w:szCs w:val="28"/>
          <w:lang w:val="en-US"/>
        </w:rPr>
        <w:t>Hoá</w:t>
      </w:r>
      <w:r>
        <w:t xml:space="preserve">, thêm </w:t>
      </w:r>
      <w:r>
        <w:rPr>
          <w:rFonts w:hint="default"/>
          <w:lang w:val="en-US"/>
        </w:rPr>
        <w:t>Hàng Hoá</w:t>
      </w:r>
      <w:r>
        <w:t xml:space="preserve"> trực tiếp; nhập thông tin </w:t>
      </w:r>
      <w:r>
        <w:rPr>
          <w:rFonts w:hint="default"/>
          <w:lang w:val="en-US"/>
        </w:rPr>
        <w:t>T</w:t>
      </w:r>
      <w:r>
        <w:t xml:space="preserve">hực </w:t>
      </w:r>
      <w:r>
        <w:rPr>
          <w:rFonts w:hint="default"/>
          <w:lang w:val="en-US"/>
        </w:rPr>
        <w:t>P</w:t>
      </w:r>
      <w:r>
        <w:t xml:space="preserve">hẩm, </w:t>
      </w:r>
      <w:r>
        <w:rPr>
          <w:rFonts w:hint="default"/>
          <w:lang w:val="en-US"/>
        </w:rPr>
        <w:t>S</w:t>
      </w:r>
      <w:r>
        <w:t xml:space="preserve">ành </w:t>
      </w:r>
      <w:r>
        <w:rPr>
          <w:rFonts w:hint="default"/>
          <w:lang w:val="en-US"/>
        </w:rPr>
        <w:t>S</w:t>
      </w:r>
      <w:r>
        <w:t xml:space="preserve">ứ, </w:t>
      </w:r>
      <w:r>
        <w:rPr>
          <w:lang w:val="en-US"/>
        </w:rPr>
        <w:t>Đ</w:t>
      </w:r>
      <w:r>
        <w:t xml:space="preserve">iện </w:t>
      </w:r>
      <w:r>
        <w:rPr>
          <w:rFonts w:hint="default"/>
          <w:lang w:val="en-US"/>
        </w:rPr>
        <w:t>M</w:t>
      </w:r>
      <w:r>
        <w:t xml:space="preserve">áy để phục vụ cho chức năng thêm </w:t>
      </w:r>
      <w:r>
        <w:rPr>
          <w:rFonts w:hint="default"/>
          <w:lang w:val="en-US"/>
        </w:rPr>
        <w:t>Hàng Hoá; p</w:t>
      </w:r>
      <w:r>
        <w:t>hương thức sửa, x</w:t>
      </w:r>
      <w:r>
        <w:rPr>
          <w:rFonts w:hint="default"/>
          <w:lang w:val="en-US"/>
        </w:rPr>
        <w:t>oá</w:t>
      </w:r>
      <w:r>
        <w:t xml:space="preserve">, xuất </w:t>
      </w:r>
      <w:r>
        <w:rPr>
          <w:rFonts w:hint="default"/>
          <w:lang w:val="en-US"/>
        </w:rPr>
        <w:t>H</w:t>
      </w:r>
      <w:r>
        <w:t xml:space="preserve">àng </w:t>
      </w:r>
      <w:r>
        <w:rPr>
          <w:rFonts w:hint="default"/>
          <w:lang w:val="en-US"/>
        </w:rPr>
        <w:t>Hoá</w:t>
      </w:r>
      <w:r>
        <w:t xml:space="preserve"> (T</w:t>
      </w:r>
      <w:r>
        <w:rPr>
          <w:rFonts w:hint="default"/>
          <w:lang w:val="en-US"/>
        </w:rPr>
        <w:t>hực</w:t>
      </w:r>
      <w:r>
        <w:t xml:space="preserve"> P</w:t>
      </w:r>
      <w:r>
        <w:rPr>
          <w:rFonts w:hint="default"/>
          <w:lang w:val="en-US"/>
        </w:rPr>
        <w:t>hẩm</w:t>
      </w:r>
      <w:r>
        <w:t>, S</w:t>
      </w:r>
      <w:r>
        <w:rPr>
          <w:rFonts w:hint="default"/>
          <w:lang w:val="en-US"/>
        </w:rPr>
        <w:t>ành</w:t>
      </w:r>
      <w:r>
        <w:t xml:space="preserve"> S</w:t>
      </w:r>
      <w:r>
        <w:rPr>
          <w:lang w:val="en-US"/>
        </w:rPr>
        <w:t>ứ</w:t>
      </w:r>
      <w:r>
        <w:t>, Đ</w:t>
      </w:r>
      <w:r>
        <w:rPr>
          <w:rFonts w:hint="default"/>
          <w:lang w:val="en-US"/>
        </w:rPr>
        <w:t>iện</w:t>
      </w:r>
      <w:r>
        <w:t xml:space="preserve"> M</w:t>
      </w:r>
      <w:r>
        <w:rPr>
          <w:rFonts w:hint="default"/>
          <w:lang w:val="en-US"/>
        </w:rPr>
        <w:t>áy</w:t>
      </w:r>
      <w:r>
        <w:t xml:space="preserve">), xuất danh sách </w:t>
      </w:r>
      <w:r>
        <w:rPr>
          <w:rFonts w:hint="default"/>
          <w:lang w:val="en-US"/>
        </w:rPr>
        <w:t>Hàng Hoá</w:t>
      </w:r>
      <w:r>
        <w:t xml:space="preserve"> theo loại. Xây dựng các phương thức sắp xếp, tìm kiếm </w:t>
      </w:r>
      <w:r>
        <w:rPr>
          <w:rFonts w:hint="default"/>
          <w:lang w:val="en-US"/>
        </w:rPr>
        <w:t>Hàng Hoá</w:t>
      </w:r>
      <w:r>
        <w:t xml:space="preserve"> theo loại, mã</w:t>
      </w:r>
      <w:r>
        <w:rPr>
          <w:rFonts w:hint="default"/>
          <w:lang w:val="en-US"/>
        </w:rPr>
        <w:t xml:space="preserve"> hàng</w:t>
      </w:r>
      <w:r>
        <w:t xml:space="preserve">, ngày nhập và giá nhập. Xây dựng phương thức thống kê </w:t>
      </w:r>
      <w:r>
        <w:rPr>
          <w:rFonts w:hint="default"/>
          <w:lang w:val="en-US"/>
        </w:rPr>
        <w:t>H</w:t>
      </w:r>
      <w:r>
        <w:t xml:space="preserve">àng </w:t>
      </w:r>
      <w:r>
        <w:rPr>
          <w:rFonts w:hint="default"/>
          <w:lang w:val="en-US"/>
        </w:rPr>
        <w:t>Hoá</w:t>
      </w:r>
      <w:r>
        <w:t xml:space="preserve">, tổng số lượng, tổng giá trị </w:t>
      </w:r>
      <w:r>
        <w:rPr>
          <w:rFonts w:hint="default"/>
          <w:lang w:val="en-US"/>
        </w:rPr>
        <w:t>H</w:t>
      </w:r>
      <w:r>
        <w:t xml:space="preserve">àng </w:t>
      </w:r>
      <w:r>
        <w:rPr>
          <w:rFonts w:hint="default"/>
          <w:lang w:val="en-US"/>
        </w:rPr>
        <w:t>Hoá</w:t>
      </w:r>
      <w:r>
        <w:t>, số lượng từng loại hàng.</w:t>
      </w:r>
    </w:p>
    <w:p>
      <w:pPr>
        <w:numPr>
          <w:ilvl w:val="1"/>
          <w:numId w:val="11"/>
        </w:numPr>
        <w:spacing w:line="240" w:lineRule="auto"/>
        <w:ind w:left="0" w:leftChars="0" w:firstLine="0" w:firstLineChars="0"/>
        <w:jc w:val="both"/>
        <w:outlineLvl w:val="1"/>
        <w:rPr>
          <w:rFonts w:hint="default"/>
          <w:b/>
          <w:bCs/>
          <w:i w:val="0"/>
          <w:iCs w:val="0"/>
          <w:sz w:val="28"/>
          <w:szCs w:val="28"/>
          <w:lang w:val="en-US"/>
        </w:rPr>
      </w:pPr>
      <w:bookmarkStart w:id="18" w:name="_Toc4803"/>
      <w:r>
        <w:rPr>
          <w:rFonts w:hint="default"/>
          <w:b/>
          <w:bCs/>
          <w:i w:val="0"/>
          <w:iCs w:val="0"/>
          <w:sz w:val="28"/>
          <w:szCs w:val="28"/>
          <w:lang w:val="en-US"/>
        </w:rPr>
        <w:t>Các giải thuật của chương trình:</w:t>
      </w:r>
      <w:bookmarkEnd w:id="18"/>
    </w:p>
    <w:p>
      <w:pPr>
        <w:bidi w:val="0"/>
        <w:spacing w:line="360" w:lineRule="auto"/>
        <w:jc w:val="both"/>
        <w:rPr>
          <w:rFonts w:hint="default"/>
          <w:lang w:val="en-US"/>
        </w:rPr>
      </w:pPr>
      <w:r>
        <w:rPr>
          <w:rFonts w:hint="default"/>
          <w:lang w:val="en-US"/>
        </w:rPr>
        <w:t xml:space="preserve">- </w:t>
      </w:r>
      <w:r>
        <w:t xml:space="preserve">Thêm </w:t>
      </w:r>
      <w:r>
        <w:rPr>
          <w:rFonts w:hint="default"/>
          <w:lang w:val="en-US"/>
        </w:rPr>
        <w:t>Hàng Hoá</w:t>
      </w:r>
      <w:r>
        <w:t xml:space="preserve">: </w:t>
      </w:r>
      <w:r>
        <w:rPr>
          <w:rFonts w:hint="default"/>
          <w:lang w:val="en-US"/>
        </w:rPr>
        <w:t>N</w:t>
      </w:r>
      <w:r>
        <w:t xml:space="preserve">hập đầy đủ các thông tin mà </w:t>
      </w:r>
      <w:r>
        <w:rPr>
          <w:rFonts w:hint="default"/>
          <w:lang w:val="en-US"/>
        </w:rPr>
        <w:t>một</w:t>
      </w:r>
      <w:r>
        <w:t xml:space="preserve"> loại </w:t>
      </w:r>
      <w:r>
        <w:rPr>
          <w:rFonts w:hint="default"/>
          <w:lang w:val="en-US"/>
        </w:rPr>
        <w:t>Hàng Hoá</w:t>
      </w:r>
      <w:r>
        <w:t xml:space="preserve"> cần có, đặc biệt là mã </w:t>
      </w:r>
      <w:r>
        <w:rPr>
          <w:rFonts w:hint="default"/>
          <w:lang w:val="en-US"/>
        </w:rPr>
        <w:t>hàng</w:t>
      </w:r>
      <w:r>
        <w:t xml:space="preserve"> không được để trống. Nếu mã hàng được thêm vào trùng với mã hàng đã có sẵn thì nhập lại thông tin </w:t>
      </w:r>
      <w:r>
        <w:rPr>
          <w:rFonts w:hint="default"/>
          <w:lang w:val="en-US"/>
        </w:rPr>
        <w:t>Hàng Hoá</w:t>
      </w:r>
      <w:r>
        <w:t xml:space="preserve"> đến khi mã hàng được thêm không trùng với bất kì mã hàng có sẵn. Sau đó thêm </w:t>
      </w:r>
      <w:r>
        <w:rPr>
          <w:rFonts w:hint="default"/>
          <w:lang w:val="en-US"/>
        </w:rPr>
        <w:t>Hàng Hoá</w:t>
      </w:r>
      <w:r>
        <w:t xml:space="preserve"> này vào danh sách thuộc loại </w:t>
      </w:r>
      <w:r>
        <w:rPr>
          <w:rFonts w:hint="default"/>
          <w:lang w:val="en-US"/>
        </w:rPr>
        <w:t>Hàng Hoá</w:t>
      </w:r>
      <w:r>
        <w:t xml:space="preserve"> mà bạn chọn. Giải thuật này giúp người dùng có thể thêm một thông tin </w:t>
      </w:r>
      <w:r>
        <w:rPr>
          <w:rFonts w:hint="default"/>
          <w:lang w:val="en-US"/>
        </w:rPr>
        <w:t>một</w:t>
      </w:r>
      <w:r>
        <w:t xml:space="preserve"> loại </w:t>
      </w:r>
      <w:r>
        <w:rPr>
          <w:rFonts w:hint="default"/>
          <w:lang w:val="en-US"/>
        </w:rPr>
        <w:t>Hàng Hoá</w:t>
      </w:r>
      <w:r>
        <w:t xml:space="preserve"> vào kho hàng khi cần.</w:t>
      </w:r>
    </w:p>
    <w:p>
      <w:pPr>
        <w:numPr>
          <w:ilvl w:val="0"/>
          <w:numId w:val="0"/>
        </w:numPr>
        <w:spacing w:line="240" w:lineRule="auto"/>
        <w:ind w:leftChars="0"/>
        <w:jc w:val="center"/>
      </w:pPr>
      <w:r>
        <w:drawing>
          <wp:inline distT="0" distB="0" distL="114300" distR="114300">
            <wp:extent cx="5097780" cy="5615940"/>
            <wp:effectExtent l="0" t="0" r="7620" b="762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0"/>
                    <a:stretch>
                      <a:fillRect/>
                    </a:stretch>
                  </pic:blipFill>
                  <pic:spPr>
                    <a:xfrm>
                      <a:off x="0" y="0"/>
                      <a:ext cx="5097780" cy="5615940"/>
                    </a:xfrm>
                    <a:prstGeom prst="rect">
                      <a:avLst/>
                    </a:prstGeom>
                    <a:noFill/>
                    <a:ln>
                      <a:noFill/>
                    </a:ln>
                  </pic:spPr>
                </pic:pic>
              </a:graphicData>
            </a:graphic>
          </wp:inline>
        </w:drawing>
      </w:r>
    </w:p>
    <w:p>
      <w:pPr>
        <w:bidi w:val="0"/>
        <w:spacing w:line="360" w:lineRule="auto"/>
        <w:jc w:val="both"/>
      </w:pPr>
      <w:r>
        <w:t xml:space="preserve">+ Sửa </w:t>
      </w:r>
      <w:r>
        <w:rPr>
          <w:rFonts w:hint="default"/>
          <w:lang w:val="en-US"/>
        </w:rPr>
        <w:t>Hàng Hoá</w:t>
      </w:r>
      <w:r>
        <w:t xml:space="preserve">: nhập mã hàng mà bạn muốn sửa, nếu mã trùng với mã hàng của </w:t>
      </w:r>
      <w:r>
        <w:rPr>
          <w:rFonts w:hint="default"/>
          <w:lang w:val="en-US"/>
        </w:rPr>
        <w:t>một</w:t>
      </w:r>
      <w:r>
        <w:t xml:space="preserve"> loại hàng</w:t>
      </w:r>
      <w:r>
        <w:rPr>
          <w:rFonts w:hint="default"/>
          <w:lang w:val="en-US"/>
        </w:rPr>
        <w:t xml:space="preserve"> hoá</w:t>
      </w:r>
      <w:r>
        <w:t xml:space="preserve"> thì nhập lại thông tin của hàng </w:t>
      </w:r>
      <w:r>
        <w:rPr>
          <w:rFonts w:hint="default"/>
          <w:lang w:val="en-US"/>
        </w:rPr>
        <w:t>hoá</w:t>
      </w:r>
      <w:r>
        <w:t xml:space="preserve"> đó trừ mã hàng, lưu lại thông tin vừa nhập và </w:t>
      </w:r>
      <w:r>
        <w:rPr>
          <w:rFonts w:hint="default"/>
          <w:lang w:val="en-US"/>
        </w:rPr>
        <w:t>xoá</w:t>
      </w:r>
      <w:r>
        <w:t xml:space="preserve"> thông tin cũ đi.</w:t>
      </w:r>
    </w:p>
    <w:p>
      <w:pPr>
        <w:numPr>
          <w:ilvl w:val="0"/>
          <w:numId w:val="0"/>
        </w:numPr>
        <w:spacing w:line="240" w:lineRule="auto"/>
        <w:ind w:leftChars="0"/>
        <w:jc w:val="both"/>
      </w:pPr>
      <w:r>
        <w:drawing>
          <wp:inline distT="0" distB="0" distL="114300" distR="114300">
            <wp:extent cx="5755640" cy="4342130"/>
            <wp:effectExtent l="0" t="0" r="5080" b="127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11"/>
                    <a:stretch>
                      <a:fillRect/>
                    </a:stretch>
                  </pic:blipFill>
                  <pic:spPr>
                    <a:xfrm>
                      <a:off x="0" y="0"/>
                      <a:ext cx="5755640" cy="4342130"/>
                    </a:xfrm>
                    <a:prstGeom prst="rect">
                      <a:avLst/>
                    </a:prstGeom>
                    <a:noFill/>
                    <a:ln>
                      <a:noFill/>
                    </a:ln>
                  </pic:spPr>
                </pic:pic>
              </a:graphicData>
            </a:graphic>
          </wp:inline>
        </w:drawing>
      </w:r>
    </w:p>
    <w:p>
      <w:pPr>
        <w:bidi w:val="0"/>
        <w:spacing w:line="360" w:lineRule="auto"/>
        <w:jc w:val="both"/>
      </w:pPr>
      <w:r>
        <w:t>+ X</w:t>
      </w:r>
      <w:r>
        <w:rPr>
          <w:rFonts w:hint="default"/>
          <w:lang w:val="en-US"/>
        </w:rPr>
        <w:t>oá</w:t>
      </w:r>
      <w:r>
        <w:t xml:space="preserve"> </w:t>
      </w:r>
      <w:r>
        <w:rPr>
          <w:rFonts w:hint="default"/>
          <w:lang w:val="en-US"/>
        </w:rPr>
        <w:t>Hàng Hoá</w:t>
      </w:r>
      <w:r>
        <w:t>: nhập mã hàng mà bạn muốn x</w:t>
      </w:r>
      <w:r>
        <w:rPr>
          <w:rFonts w:hint="default"/>
          <w:lang w:val="en-US"/>
        </w:rPr>
        <w:t>oá</w:t>
      </w:r>
      <w:r>
        <w:t>, nếu mã trùng với mã hàng</w:t>
      </w:r>
      <w:r>
        <w:rPr>
          <w:rFonts w:hint="default"/>
          <w:lang w:val="en-US"/>
        </w:rPr>
        <w:t xml:space="preserve"> </w:t>
      </w:r>
      <w:r>
        <w:t xml:space="preserve">của </w:t>
      </w:r>
      <w:r>
        <w:rPr>
          <w:rFonts w:hint="default"/>
          <w:lang w:val="en-US"/>
        </w:rPr>
        <w:t>một</w:t>
      </w:r>
      <w:r>
        <w:t xml:space="preserve"> loại hàng h</w:t>
      </w:r>
      <w:r>
        <w:rPr>
          <w:rFonts w:hint="default"/>
          <w:lang w:val="en-US"/>
        </w:rPr>
        <w:t>oá</w:t>
      </w:r>
      <w:r>
        <w:t xml:space="preserve"> trong danh sách thì x</w:t>
      </w:r>
      <w:r>
        <w:rPr>
          <w:rFonts w:hint="default"/>
          <w:lang w:val="en-US"/>
        </w:rPr>
        <w:t>oá</w:t>
      </w:r>
      <w:r>
        <w:t xml:space="preserve"> hàng h</w:t>
      </w:r>
      <w:r>
        <w:rPr>
          <w:rFonts w:hint="default"/>
          <w:lang w:val="en-US"/>
        </w:rPr>
        <w:t>oá</w:t>
      </w:r>
      <w:r>
        <w:t xml:space="preserve"> đó ra khỏi danh sách.</w:t>
      </w:r>
    </w:p>
    <w:p>
      <w:pPr>
        <w:numPr>
          <w:ilvl w:val="0"/>
          <w:numId w:val="0"/>
        </w:numPr>
        <w:spacing w:line="240" w:lineRule="auto"/>
        <w:ind w:leftChars="0"/>
        <w:jc w:val="center"/>
      </w:pPr>
      <w:r>
        <w:drawing>
          <wp:inline distT="0" distB="0" distL="114300" distR="114300">
            <wp:extent cx="5577840" cy="5867400"/>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12"/>
                    <a:stretch>
                      <a:fillRect/>
                    </a:stretch>
                  </pic:blipFill>
                  <pic:spPr>
                    <a:xfrm>
                      <a:off x="0" y="0"/>
                      <a:ext cx="5577840" cy="5867400"/>
                    </a:xfrm>
                    <a:prstGeom prst="rect">
                      <a:avLst/>
                    </a:prstGeom>
                    <a:noFill/>
                    <a:ln>
                      <a:noFill/>
                    </a:ln>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 Xuất danh sách </w:t>
      </w:r>
      <w:r>
        <w:rPr>
          <w:rFonts w:hint="default" w:ascii="Times New Roman" w:hAnsi="Times New Roman" w:cs="Times New Roman"/>
          <w:sz w:val="28"/>
          <w:szCs w:val="28"/>
          <w:lang w:val="en-US"/>
        </w:rPr>
        <w:t>một</w:t>
      </w:r>
      <w:r>
        <w:rPr>
          <w:rFonts w:ascii="Times New Roman" w:hAnsi="Times New Roman" w:cs="Times New Roman"/>
          <w:sz w:val="28"/>
          <w:szCs w:val="28"/>
        </w:rPr>
        <w:t xml:space="preserve"> loại </w:t>
      </w:r>
      <w:r>
        <w:rPr>
          <w:rFonts w:hint="default" w:ascii="Times New Roman" w:hAnsi="Times New Roman" w:cs="Times New Roman"/>
          <w:sz w:val="28"/>
          <w:szCs w:val="28"/>
          <w:lang w:val="en-US"/>
        </w:rPr>
        <w:t>H</w:t>
      </w:r>
      <w:r>
        <w:rPr>
          <w:rFonts w:ascii="Times New Roman" w:hAnsi="Times New Roman" w:cs="Times New Roman"/>
          <w:sz w:val="28"/>
          <w:szCs w:val="28"/>
        </w:rPr>
        <w:t xml:space="preserve">àng </w:t>
      </w:r>
      <w:r>
        <w:rPr>
          <w:rFonts w:hint="default" w:ascii="Times New Roman" w:hAnsi="Times New Roman" w:cs="Times New Roman"/>
          <w:sz w:val="28"/>
          <w:szCs w:val="28"/>
          <w:lang w:val="en-US"/>
        </w:rPr>
        <w:t>Hoá</w:t>
      </w:r>
      <w:r>
        <w:rPr>
          <w:rFonts w:ascii="Times New Roman" w:hAnsi="Times New Roman" w:cs="Times New Roman"/>
          <w:sz w:val="28"/>
          <w:szCs w:val="28"/>
        </w:rPr>
        <w:t>: sử dụng vòng lặp for each và xuất các hàng h</w:t>
      </w:r>
      <w:r>
        <w:rPr>
          <w:rFonts w:hint="default" w:ascii="Times New Roman" w:hAnsi="Times New Roman" w:cs="Times New Roman"/>
          <w:sz w:val="28"/>
          <w:szCs w:val="28"/>
          <w:lang w:val="en-US"/>
        </w:rPr>
        <w:t>oá</w:t>
      </w:r>
      <w:r>
        <w:rPr>
          <w:rFonts w:ascii="Times New Roman" w:hAnsi="Times New Roman" w:cs="Times New Roman"/>
          <w:sz w:val="28"/>
          <w:szCs w:val="28"/>
        </w:rPr>
        <w:t xml:space="preserve"> thuộc loại </w:t>
      </w:r>
      <w:r>
        <w:rPr>
          <w:rFonts w:hint="default" w:ascii="Times New Roman" w:hAnsi="Times New Roman" w:cs="Times New Roman"/>
          <w:sz w:val="28"/>
          <w:szCs w:val="28"/>
          <w:lang w:val="en-US"/>
        </w:rPr>
        <w:t>H</w:t>
      </w:r>
      <w:r>
        <w:rPr>
          <w:rFonts w:ascii="Times New Roman" w:hAnsi="Times New Roman" w:cs="Times New Roman"/>
          <w:sz w:val="28"/>
          <w:szCs w:val="28"/>
        </w:rPr>
        <w:t xml:space="preserve">àng </w:t>
      </w:r>
      <w:r>
        <w:rPr>
          <w:rFonts w:hint="default" w:ascii="Times New Roman" w:hAnsi="Times New Roman" w:cs="Times New Roman"/>
          <w:sz w:val="28"/>
          <w:szCs w:val="28"/>
          <w:lang w:val="en-US"/>
        </w:rPr>
        <w:t>H</w:t>
      </w:r>
      <w:r>
        <w:rPr>
          <w:rFonts w:hint="default" w:ascii="Times New Roman" w:hAnsi="Times New Roman" w:cs="Times New Roman"/>
          <w:sz w:val="28"/>
          <w:szCs w:val="28"/>
          <w:lang w:val="en-US"/>
        </w:rPr>
        <w:t>oá</w:t>
      </w:r>
      <w:r>
        <w:rPr>
          <w:rFonts w:ascii="Times New Roman" w:hAnsi="Times New Roman" w:cs="Times New Roman"/>
          <w:sz w:val="28"/>
          <w:szCs w:val="28"/>
        </w:rPr>
        <w:t xml:space="preserve"> mà bạn muốn xuất.</w:t>
      </w:r>
    </w:p>
    <w:p>
      <w:pPr>
        <w:numPr>
          <w:ilvl w:val="0"/>
          <w:numId w:val="0"/>
        </w:numPr>
        <w:spacing w:line="240" w:lineRule="auto"/>
        <w:ind w:leftChars="0"/>
        <w:jc w:val="both"/>
        <w:rPr>
          <w:rFonts w:ascii="Times New Roman" w:hAnsi="Times New Roman" w:cs="Times New Roman"/>
          <w:sz w:val="28"/>
          <w:szCs w:val="28"/>
        </w:rPr>
      </w:pPr>
      <w:r>
        <w:rPr>
          <w:rFonts w:ascii="Times New Roman" w:hAnsi="Times New Roman" w:cs="Times New Roman"/>
          <w:sz w:val="28"/>
          <w:szCs w:val="28"/>
        </w:rPr>
        <w:t xml:space="preserve">+ Xuất toàn bộ </w:t>
      </w:r>
      <w:r>
        <w:rPr>
          <w:rFonts w:hint="default" w:ascii="Times New Roman" w:hAnsi="Times New Roman" w:cs="Times New Roman"/>
          <w:sz w:val="28"/>
          <w:szCs w:val="28"/>
          <w:lang w:val="en-US"/>
        </w:rPr>
        <w:t>H</w:t>
      </w:r>
      <w:r>
        <w:rPr>
          <w:rFonts w:ascii="Times New Roman" w:hAnsi="Times New Roman" w:cs="Times New Roman"/>
          <w:sz w:val="28"/>
          <w:szCs w:val="28"/>
        </w:rPr>
        <w:t xml:space="preserve">àng </w:t>
      </w:r>
      <w:r>
        <w:rPr>
          <w:rFonts w:hint="default" w:ascii="Times New Roman" w:hAnsi="Times New Roman" w:cs="Times New Roman"/>
          <w:sz w:val="28"/>
          <w:szCs w:val="28"/>
          <w:lang w:val="en-US"/>
        </w:rPr>
        <w:t>H</w:t>
      </w:r>
      <w:r>
        <w:rPr>
          <w:rFonts w:hint="default" w:ascii="Times New Roman" w:hAnsi="Times New Roman" w:cs="Times New Roman"/>
          <w:sz w:val="28"/>
          <w:szCs w:val="28"/>
          <w:lang w:val="en-US"/>
        </w:rPr>
        <w:t>oá</w:t>
      </w:r>
      <w:r>
        <w:rPr>
          <w:rFonts w:ascii="Times New Roman" w:hAnsi="Times New Roman" w:cs="Times New Roman"/>
          <w:sz w:val="28"/>
          <w:szCs w:val="28"/>
        </w:rPr>
        <w:t>: duyệt danh sách và xuất các hàng h</w:t>
      </w:r>
      <w:r>
        <w:rPr>
          <w:rFonts w:hint="default" w:ascii="Times New Roman" w:hAnsi="Times New Roman" w:cs="Times New Roman"/>
          <w:sz w:val="28"/>
          <w:szCs w:val="28"/>
          <w:lang w:val="en-US"/>
        </w:rPr>
        <w:t>oá</w:t>
      </w:r>
      <w:r>
        <w:rPr>
          <w:rFonts w:ascii="Times New Roman" w:hAnsi="Times New Roman" w:cs="Times New Roman"/>
          <w:sz w:val="28"/>
          <w:szCs w:val="28"/>
        </w:rPr>
        <w:t xml:space="preserve"> theo từng loại hàng.</w:t>
      </w:r>
    </w:p>
    <w:p>
      <w:pPr>
        <w:numPr>
          <w:ilvl w:val="0"/>
          <w:numId w:val="0"/>
        </w:numPr>
        <w:spacing w:line="240" w:lineRule="auto"/>
        <w:ind w:leftChars="0"/>
        <w:jc w:val="center"/>
      </w:pPr>
      <w:r>
        <w:drawing>
          <wp:inline distT="0" distB="0" distL="114300" distR="114300">
            <wp:extent cx="4198620" cy="5722620"/>
            <wp:effectExtent l="0" t="0" r="7620" b="762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13"/>
                    <a:stretch>
                      <a:fillRect/>
                    </a:stretch>
                  </pic:blipFill>
                  <pic:spPr>
                    <a:xfrm>
                      <a:off x="0" y="0"/>
                      <a:ext cx="4198620" cy="5722620"/>
                    </a:xfrm>
                    <a:prstGeom prst="rect">
                      <a:avLst/>
                    </a:prstGeom>
                    <a:noFill/>
                    <a:ln>
                      <a:noFill/>
                    </a:ln>
                  </pic:spPr>
                </pic:pic>
              </a:graphicData>
            </a:graphic>
          </wp:inline>
        </w:drawing>
      </w:r>
    </w:p>
    <w:p>
      <w:pPr>
        <w:bidi w:val="0"/>
        <w:spacing w:line="360" w:lineRule="auto"/>
        <w:jc w:val="both"/>
      </w:pPr>
      <w:r>
        <w:t>+ Sắp xếp hàng h</w:t>
      </w:r>
      <w:r>
        <w:rPr>
          <w:rFonts w:hint="default"/>
          <w:lang w:val="en-US"/>
        </w:rPr>
        <w:t>oá</w:t>
      </w:r>
      <w:r>
        <w:t xml:space="preserve"> giảm dần theo giá: </w:t>
      </w:r>
      <w:r>
        <w:rPr>
          <w:rFonts w:hint="default"/>
          <w:lang w:val="en-US"/>
        </w:rPr>
        <w:t>S</w:t>
      </w:r>
      <w:r>
        <w:t>ử dụng method sort trong Collections để so sánh giá của các hàng h</w:t>
      </w:r>
      <w:r>
        <w:rPr>
          <w:rFonts w:hint="default"/>
          <w:lang w:val="en-US"/>
        </w:rPr>
        <w:t>oá</w:t>
      </w:r>
      <w:r>
        <w:t xml:space="preserve"> và sắp xếp chúng giảm dần theo giá.</w:t>
      </w:r>
    </w:p>
    <w:p>
      <w:pPr>
        <w:bidi w:val="0"/>
        <w:spacing w:line="360" w:lineRule="auto"/>
        <w:jc w:val="both"/>
      </w:pPr>
      <w:r>
        <w:t>+ Sắp xếp hàng h</w:t>
      </w:r>
      <w:r>
        <w:rPr>
          <w:rFonts w:hint="default"/>
          <w:lang w:val="en-US"/>
        </w:rPr>
        <w:t>oá</w:t>
      </w:r>
      <w:r>
        <w:t xml:space="preserve"> tăng dần theo giá: </w:t>
      </w:r>
      <w:r>
        <w:rPr>
          <w:rFonts w:hint="default"/>
          <w:lang w:val="en-US"/>
        </w:rPr>
        <w:t>S</w:t>
      </w:r>
      <w:r>
        <w:t>ử dụng method sort trong Collections để so sánh giá của các hàng h</w:t>
      </w:r>
      <w:r>
        <w:rPr>
          <w:rFonts w:hint="default"/>
          <w:lang w:val="en-US"/>
        </w:rPr>
        <w:t>oá</w:t>
      </w:r>
      <w:r>
        <w:t xml:space="preserve"> và sắp xếp chúng tăng dần theo giá.</w:t>
      </w:r>
    </w:p>
    <w:p>
      <w:pPr>
        <w:bidi w:val="0"/>
        <w:spacing w:line="360" w:lineRule="auto"/>
        <w:jc w:val="both"/>
      </w:pPr>
      <w:r>
        <w:t>+ Sắp xếp hàng h</w:t>
      </w:r>
      <w:r>
        <w:rPr>
          <w:rFonts w:hint="default"/>
          <w:lang w:val="en-US"/>
        </w:rPr>
        <w:t>oá</w:t>
      </w:r>
      <w:r>
        <w:t xml:space="preserve"> giảm dần theo ngày: </w:t>
      </w:r>
      <w:r>
        <w:rPr>
          <w:rFonts w:hint="default"/>
          <w:lang w:val="en-US"/>
        </w:rPr>
        <w:t>S</w:t>
      </w:r>
      <w:r>
        <w:t>ử dụng method sort trong Collections để so sánh ngày của các hàng h</w:t>
      </w:r>
      <w:r>
        <w:rPr>
          <w:rFonts w:hint="default"/>
          <w:lang w:val="en-US"/>
        </w:rPr>
        <w:t>oá</w:t>
      </w:r>
      <w:r>
        <w:t xml:space="preserve"> và sắp xếp chúng giảm dần theo ngày.</w:t>
      </w:r>
    </w:p>
    <w:p>
      <w:pPr>
        <w:bidi w:val="0"/>
        <w:spacing w:line="360" w:lineRule="auto"/>
        <w:jc w:val="both"/>
      </w:pPr>
      <w:r>
        <w:t>+ Sắp xếp hàng h</w:t>
      </w:r>
      <w:r>
        <w:rPr>
          <w:rFonts w:hint="default"/>
          <w:lang w:val="en-US"/>
        </w:rPr>
        <w:t>oá</w:t>
      </w:r>
      <w:r>
        <w:t xml:space="preserve"> tăng dần theo ngày: </w:t>
      </w:r>
      <w:r>
        <w:rPr>
          <w:rFonts w:hint="default"/>
          <w:lang w:val="en-US"/>
        </w:rPr>
        <w:t>S</w:t>
      </w:r>
      <w:r>
        <w:t>ử dụng method sort trong Collections để so sánh ngày của các hàng h</w:t>
      </w:r>
      <w:r>
        <w:rPr>
          <w:rFonts w:hint="default"/>
          <w:lang w:val="en-US"/>
        </w:rPr>
        <w:t>oá</w:t>
      </w:r>
      <w:r>
        <w:t xml:space="preserve"> và sắp xếp chúng tăng dần theo ngày.</w:t>
      </w:r>
    </w:p>
    <w:p>
      <w:pPr>
        <w:bidi w:val="0"/>
        <w:spacing w:line="360" w:lineRule="auto"/>
        <w:jc w:val="both"/>
      </w:pPr>
      <w:r>
        <w:t xml:space="preserve">+ Sắp xếp tăng dần theo loại và theo ngày nhập: </w:t>
      </w:r>
      <w:r>
        <w:rPr>
          <w:rFonts w:hint="default"/>
          <w:lang w:val="en-US"/>
        </w:rPr>
        <w:t>D</w:t>
      </w:r>
      <w:r>
        <w:t>uyệt danh sách và thêm hàng h</w:t>
      </w:r>
      <w:r>
        <w:rPr>
          <w:rFonts w:hint="default"/>
          <w:lang w:val="en-US"/>
        </w:rPr>
        <w:t>oá</w:t>
      </w:r>
      <w:r>
        <w:t xml:space="preserve"> của từng loại vào 1 danh sách riêng, sử dụng method sort trong Collections để so sánh ngày của các hàng h</w:t>
      </w:r>
      <w:r>
        <w:rPr>
          <w:rFonts w:hint="default"/>
          <w:lang w:val="en-US"/>
        </w:rPr>
        <w:t>oá</w:t>
      </w:r>
      <w:r>
        <w:t xml:space="preserve"> trong từng danh sách thuộc từng loại riêng và sắp xếp chúng tăng dần theo ngày nhập.</w:t>
      </w:r>
    </w:p>
    <w:p>
      <w:pPr>
        <w:bidi w:val="0"/>
        <w:spacing w:line="360" w:lineRule="auto"/>
        <w:jc w:val="both"/>
      </w:pPr>
      <w:r>
        <w:t xml:space="preserve">+ Sắp xếp giảm dần theo loại và theo ngày nhập: </w:t>
      </w:r>
      <w:r>
        <w:rPr>
          <w:rFonts w:hint="default"/>
          <w:lang w:val="en-US"/>
        </w:rPr>
        <w:t>D</w:t>
      </w:r>
      <w:r>
        <w:t>uyệt danh sách và thêm hàng h</w:t>
      </w:r>
      <w:r>
        <w:rPr>
          <w:rFonts w:hint="default"/>
          <w:lang w:val="en-US"/>
        </w:rPr>
        <w:t>oá</w:t>
      </w:r>
      <w:r>
        <w:t xml:space="preserve"> của từng loại vào 1 danh sách riêng, sử dụng method sort trong Collections để so sánh ngày của các hàng h</w:t>
      </w:r>
      <w:r>
        <w:rPr>
          <w:rFonts w:hint="default"/>
          <w:lang w:val="en-US"/>
        </w:rPr>
        <w:t>oá</w:t>
      </w:r>
      <w:r>
        <w:t xml:space="preserve"> trong từng danh sách thuộc từng loại riêng và sắp xếp chúng giảm dần theo ngày nhập.</w:t>
      </w:r>
    </w:p>
    <w:p>
      <w:pPr>
        <w:bidi w:val="0"/>
        <w:spacing w:line="360" w:lineRule="auto"/>
        <w:jc w:val="both"/>
      </w:pPr>
      <w:r>
        <w:t xml:space="preserve">+ Sắp xếp tăng dần theo loại và theo giá: </w:t>
      </w:r>
      <w:r>
        <w:rPr>
          <w:rFonts w:hint="default"/>
          <w:lang w:val="en-US"/>
        </w:rPr>
        <w:t>D</w:t>
      </w:r>
      <w:r>
        <w:t>uyệt danh sách và thêm hàng h</w:t>
      </w:r>
      <w:r>
        <w:rPr>
          <w:rFonts w:hint="default"/>
          <w:lang w:val="en-US"/>
        </w:rPr>
        <w:t>oá</w:t>
      </w:r>
      <w:r>
        <w:t xml:space="preserve"> của từng loại vào 1 danh sách riêng, sử dụng method sort trong Collections để so sánh giá của các hàng h</w:t>
      </w:r>
      <w:r>
        <w:rPr>
          <w:rFonts w:hint="default"/>
          <w:lang w:val="en-US"/>
        </w:rPr>
        <w:t>oá</w:t>
      </w:r>
      <w:r>
        <w:t xml:space="preserve"> trong từng danh sách thuộc từng loại riêng và sắp xếp chúng tăng dần theo giá.</w:t>
      </w:r>
    </w:p>
    <w:p>
      <w:pPr>
        <w:bidi w:val="0"/>
        <w:spacing w:line="360" w:lineRule="auto"/>
        <w:jc w:val="both"/>
      </w:pPr>
      <w:r>
        <w:t xml:space="preserve">+ Sắp xếp giảm dần theo loại và theo giá: </w:t>
      </w:r>
      <w:r>
        <w:rPr>
          <w:rFonts w:hint="default"/>
          <w:lang w:val="en-US"/>
        </w:rPr>
        <w:t>D</w:t>
      </w:r>
      <w:r>
        <w:t>uyệt danh sách và thêm hàng h</w:t>
      </w:r>
      <w:r>
        <w:rPr>
          <w:rFonts w:hint="default"/>
          <w:lang w:val="en-US"/>
        </w:rPr>
        <w:t>oá</w:t>
      </w:r>
      <w:r>
        <w:t xml:space="preserve"> của từng loại vào 1 danh sách riêng, sử dụng method sort trong Collections để so sánh giá của các hàng h</w:t>
      </w:r>
      <w:r>
        <w:rPr>
          <w:rFonts w:hint="default"/>
          <w:lang w:val="en-US"/>
        </w:rPr>
        <w:t>oá</w:t>
      </w:r>
      <w:r>
        <w:t xml:space="preserve"> trong từng danh sách thuộc từng loại riêng và sắp xếp chúng giảm dần theo giá.</w:t>
      </w:r>
    </w:p>
    <w:p>
      <w:pPr>
        <w:bidi w:val="0"/>
        <w:spacing w:line="360" w:lineRule="auto"/>
        <w:jc w:val="both"/>
      </w:pPr>
      <w:r>
        <w:t xml:space="preserve">+ Tìm kiếm theo loại: </w:t>
      </w:r>
      <w:r>
        <w:rPr>
          <w:rFonts w:hint="default"/>
          <w:lang w:val="en-US"/>
        </w:rPr>
        <w:t>X</w:t>
      </w:r>
      <w:r>
        <w:t>uất menu các loại hàng, người dùng lựa chọn loại hàng cần tìm và xuất loại hàng đó ra màn hình (giải thuật này đã được nêu ở trên).</w:t>
      </w:r>
    </w:p>
    <w:p>
      <w:pPr>
        <w:numPr>
          <w:ilvl w:val="0"/>
          <w:numId w:val="0"/>
        </w:numPr>
        <w:spacing w:line="240" w:lineRule="auto"/>
        <w:ind w:leftChars="0"/>
        <w:jc w:val="center"/>
      </w:pPr>
      <w:r>
        <w:drawing>
          <wp:inline distT="0" distB="0" distL="114300" distR="114300">
            <wp:extent cx="4975860" cy="5730240"/>
            <wp:effectExtent l="0" t="0" r="762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14"/>
                    <a:stretch>
                      <a:fillRect/>
                    </a:stretch>
                  </pic:blipFill>
                  <pic:spPr>
                    <a:xfrm>
                      <a:off x="0" y="0"/>
                      <a:ext cx="4975860" cy="5730240"/>
                    </a:xfrm>
                    <a:prstGeom prst="rect">
                      <a:avLst/>
                    </a:prstGeom>
                    <a:noFill/>
                    <a:ln>
                      <a:noFill/>
                    </a:ln>
                  </pic:spPr>
                </pic:pic>
              </a:graphicData>
            </a:graphic>
          </wp:inline>
        </w:drawing>
      </w:r>
    </w:p>
    <w:p>
      <w:pPr>
        <w:bidi w:val="0"/>
        <w:spacing w:line="360" w:lineRule="auto"/>
        <w:jc w:val="both"/>
      </w:pPr>
      <w:r>
        <w:t>+ Tìm kiếm theo ngày:</w:t>
      </w:r>
      <w:r>
        <w:rPr>
          <w:rFonts w:hint="default"/>
          <w:lang w:val="en-US"/>
        </w:rPr>
        <w:t xml:space="preserve"> N</w:t>
      </w:r>
      <w:r>
        <w:t>hập khoảng ngày cần tìm</w:t>
      </w:r>
      <w:r>
        <w:rPr>
          <w:rFonts w:hint="default"/>
          <w:lang w:val="en-US"/>
        </w:rPr>
        <w:t xml:space="preserve"> kiếm</w:t>
      </w:r>
      <w:r>
        <w:t xml:space="preserve"> từ ngày</w:t>
      </w:r>
      <w:r>
        <w:rPr>
          <w:rFonts w:hint="default"/>
          <w:lang w:val="en-US"/>
        </w:rPr>
        <w:t xml:space="preserve">: </w:t>
      </w:r>
      <w:r>
        <w:t>… đến ngày</w:t>
      </w:r>
      <w:r>
        <w:rPr>
          <w:rFonts w:hint="default"/>
          <w:lang w:val="en-US"/>
        </w:rPr>
        <w:t xml:space="preserve">: </w:t>
      </w:r>
      <w:r>
        <w:t>…</w:t>
      </w:r>
      <w:r>
        <w:rPr>
          <w:rFonts w:hint="default"/>
          <w:lang w:val="en-US"/>
        </w:rPr>
        <w:t xml:space="preserve"> . </w:t>
      </w:r>
      <w:r>
        <w:t>Duyệt danh sách và sử dụng CompareTo để so sánh ngày đầu với ngày nhập của từng hàng h</w:t>
      </w:r>
      <w:r>
        <w:rPr>
          <w:rFonts w:hint="default"/>
          <w:lang w:val="en-US"/>
        </w:rPr>
        <w:t>oá</w:t>
      </w:r>
      <w:r>
        <w:t xml:space="preserve"> có lớn hơn hoặc bằng 0 hay không và ngày cuối với ngày nhập của từng hàng h</w:t>
      </w:r>
      <w:r>
        <w:rPr>
          <w:rFonts w:hint="default"/>
          <w:lang w:val="en-US"/>
        </w:rPr>
        <w:t>oá</w:t>
      </w:r>
      <w:r>
        <w:t xml:space="preserve"> có nhỏ hơn hoặc bằng 0 hay không. Hàng h</w:t>
      </w:r>
      <w:r>
        <w:rPr>
          <w:rFonts w:hint="default"/>
          <w:lang w:val="en-US"/>
        </w:rPr>
        <w:t>oá</w:t>
      </w:r>
      <w:r>
        <w:t xml:space="preserve"> nào đúng với điều kiện thì xuất ra màn hình.</w:t>
      </w:r>
    </w:p>
    <w:p>
      <w:pPr>
        <w:numPr>
          <w:ilvl w:val="0"/>
          <w:numId w:val="0"/>
        </w:numPr>
        <w:spacing w:line="240" w:lineRule="auto"/>
        <w:ind w:leftChars="0"/>
        <w:jc w:val="center"/>
      </w:pPr>
      <w:r>
        <w:drawing>
          <wp:inline distT="0" distB="0" distL="114300" distR="114300">
            <wp:extent cx="5756275" cy="5074285"/>
            <wp:effectExtent l="0" t="0" r="4445" b="635"/>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a:picLocks noChangeAspect="1"/>
                    </pic:cNvPicPr>
                  </pic:nvPicPr>
                  <pic:blipFill>
                    <a:blip r:embed="rId15"/>
                    <a:stretch>
                      <a:fillRect/>
                    </a:stretch>
                  </pic:blipFill>
                  <pic:spPr>
                    <a:xfrm>
                      <a:off x="0" y="0"/>
                      <a:ext cx="5756275" cy="5074285"/>
                    </a:xfrm>
                    <a:prstGeom prst="rect">
                      <a:avLst/>
                    </a:prstGeom>
                    <a:noFill/>
                    <a:ln>
                      <a:noFill/>
                    </a:ln>
                  </pic:spPr>
                </pic:pic>
              </a:graphicData>
            </a:graphic>
          </wp:inline>
        </w:drawing>
      </w:r>
    </w:p>
    <w:p>
      <w:pPr>
        <w:bidi w:val="0"/>
        <w:spacing w:line="360" w:lineRule="auto"/>
        <w:jc w:val="both"/>
      </w:pPr>
      <w:r>
        <w:t xml:space="preserve">+ Tìm kiếm theo giá: </w:t>
      </w:r>
      <w:r>
        <w:rPr>
          <w:rFonts w:hint="default"/>
          <w:lang w:val="en-US"/>
        </w:rPr>
        <w:t>N</w:t>
      </w:r>
      <w:r>
        <w:t>hập khảng giá cần tìm kiếm từ</w:t>
      </w:r>
      <w:r>
        <w:rPr>
          <w:rFonts w:hint="default"/>
          <w:lang w:val="en-US"/>
        </w:rPr>
        <w:t xml:space="preserve">: </w:t>
      </w:r>
      <w:r>
        <w:t>… đến</w:t>
      </w:r>
      <w:r>
        <w:rPr>
          <w:rFonts w:hint="default"/>
          <w:lang w:val="en-US"/>
        </w:rPr>
        <w:t xml:space="preserve">: </w:t>
      </w:r>
      <w:r>
        <w:t>…</w:t>
      </w:r>
      <w:r>
        <w:rPr>
          <w:rFonts w:hint="default"/>
          <w:lang w:val="en-US"/>
        </w:rPr>
        <w:t xml:space="preserve"> . </w:t>
      </w:r>
      <w:r>
        <w:t xml:space="preserve">Duyệt danh sách và so sánh giá nhập lớn hơn hoặc bằng giá đầu hay không và </w:t>
      </w:r>
      <w:r>
        <w:rPr>
          <w:rFonts w:hint="default"/>
          <w:lang w:val="en-US"/>
        </w:rPr>
        <w:t>giá</w:t>
      </w:r>
      <w:r>
        <w:t xml:space="preserve"> nhập có nhỏ hơn hoặc bằng giá cuối không. Nếu th</w:t>
      </w:r>
      <w:r>
        <w:rPr>
          <w:rFonts w:hint="default"/>
          <w:lang w:val="en-US"/>
        </w:rPr>
        <w:t>o</w:t>
      </w:r>
      <w:r>
        <w:rPr>
          <w:lang w:val="en-US"/>
        </w:rPr>
        <w:t>ả</w:t>
      </w:r>
      <w:r>
        <w:t xml:space="preserve"> mãn điều kiện thì xuất thông tin hàng h</w:t>
      </w:r>
      <w:r>
        <w:rPr>
          <w:rFonts w:hint="default"/>
          <w:lang w:val="en-US"/>
        </w:rPr>
        <w:t>oá</w:t>
      </w:r>
      <w:r>
        <w:t xml:space="preserve"> đó ra màn hình.</w:t>
      </w:r>
    </w:p>
    <w:p>
      <w:pPr>
        <w:numPr>
          <w:ilvl w:val="0"/>
          <w:numId w:val="0"/>
        </w:numPr>
        <w:spacing w:line="240" w:lineRule="auto"/>
        <w:ind w:leftChars="0"/>
        <w:jc w:val="center"/>
      </w:pPr>
      <w:r>
        <w:drawing>
          <wp:inline distT="0" distB="0" distL="114300" distR="114300">
            <wp:extent cx="5758180" cy="5109845"/>
            <wp:effectExtent l="0" t="0" r="2540" b="10795"/>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0"/>
                    <pic:cNvPicPr>
                      <a:picLocks noChangeAspect="1"/>
                    </pic:cNvPicPr>
                  </pic:nvPicPr>
                  <pic:blipFill>
                    <a:blip r:embed="rId16"/>
                    <a:stretch>
                      <a:fillRect/>
                    </a:stretch>
                  </pic:blipFill>
                  <pic:spPr>
                    <a:xfrm>
                      <a:off x="0" y="0"/>
                      <a:ext cx="5758180" cy="5109845"/>
                    </a:xfrm>
                    <a:prstGeom prst="rect">
                      <a:avLst/>
                    </a:prstGeom>
                    <a:noFill/>
                    <a:ln>
                      <a:noFill/>
                    </a:ln>
                  </pic:spPr>
                </pic:pic>
              </a:graphicData>
            </a:graphic>
          </wp:inline>
        </w:drawing>
      </w:r>
    </w:p>
    <w:p>
      <w:pPr>
        <w:bidi w:val="0"/>
        <w:spacing w:line="360" w:lineRule="auto"/>
        <w:jc w:val="both"/>
      </w:pPr>
      <w:r>
        <w:t xml:space="preserve">+ Tìm kiếm hàng có tổng giá trị cao nhất: </w:t>
      </w:r>
      <w:r>
        <w:rPr>
          <w:rFonts w:hint="default"/>
          <w:lang w:val="en-US"/>
        </w:rPr>
        <w:t>G</w:t>
      </w:r>
      <w:r>
        <w:t>án tổng giá trị của hàng h</w:t>
      </w:r>
      <w:r>
        <w:rPr>
          <w:rFonts w:hint="default"/>
          <w:lang w:val="en-US"/>
        </w:rPr>
        <w:t>oá</w:t>
      </w:r>
      <w:r>
        <w:t xml:space="preserve"> đầu tiên là max, duyệt danh sách và so sánh tổng giá trị của từng hàng h</w:t>
      </w:r>
      <w:r>
        <w:rPr>
          <w:rFonts w:hint="default"/>
          <w:lang w:val="en-US"/>
        </w:rPr>
        <w:t>oá</w:t>
      </w:r>
      <w:r>
        <w:t xml:space="preserve"> với max, nếu lớn hơn thì max là hàng h</w:t>
      </w:r>
      <w:r>
        <w:rPr>
          <w:rFonts w:hint="default"/>
          <w:lang w:val="en-US"/>
        </w:rPr>
        <w:t>oá</w:t>
      </w:r>
      <w:r>
        <w:t xml:space="preserve"> vừa mới so sánh, nếu nhỏ hơn thì bỏ qua và bằng thì xuất những hàng h</w:t>
      </w:r>
      <w:r>
        <w:rPr>
          <w:rFonts w:hint="default"/>
          <w:lang w:val="en-US"/>
        </w:rPr>
        <w:t>oá</w:t>
      </w:r>
      <w:r>
        <w:t xml:space="preserve"> có tổng giá trị bằng với max ra màn hình.</w:t>
      </w:r>
    </w:p>
    <w:p>
      <w:pPr>
        <w:numPr>
          <w:ilvl w:val="0"/>
          <w:numId w:val="0"/>
        </w:numPr>
        <w:spacing w:line="240" w:lineRule="auto"/>
        <w:ind w:leftChars="0"/>
        <w:jc w:val="center"/>
      </w:pPr>
      <w:r>
        <w:drawing>
          <wp:inline distT="0" distB="0" distL="114300" distR="114300">
            <wp:extent cx="3550920" cy="5814060"/>
            <wp:effectExtent l="0" t="0" r="0" b="762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
                    <pic:cNvPicPr>
                      <a:picLocks noChangeAspect="1"/>
                    </pic:cNvPicPr>
                  </pic:nvPicPr>
                  <pic:blipFill>
                    <a:blip r:embed="rId17"/>
                    <a:stretch>
                      <a:fillRect/>
                    </a:stretch>
                  </pic:blipFill>
                  <pic:spPr>
                    <a:xfrm>
                      <a:off x="0" y="0"/>
                      <a:ext cx="3550920" cy="5814060"/>
                    </a:xfrm>
                    <a:prstGeom prst="rect">
                      <a:avLst/>
                    </a:prstGeom>
                    <a:noFill/>
                    <a:ln>
                      <a:noFill/>
                    </a:ln>
                  </pic:spPr>
                </pic:pic>
              </a:graphicData>
            </a:graphic>
          </wp:inline>
        </w:drawing>
      </w:r>
    </w:p>
    <w:p>
      <w:pPr>
        <w:bidi w:val="0"/>
        <w:spacing w:line="360" w:lineRule="auto"/>
        <w:jc w:val="both"/>
      </w:pPr>
      <w:r>
        <w:t xml:space="preserve">+ Tìm kiếm hàng có giá trị cao nhất: </w:t>
      </w:r>
      <w:r>
        <w:rPr>
          <w:rFonts w:hint="default"/>
          <w:lang w:val="en-US"/>
        </w:rPr>
        <w:t>G</w:t>
      </w:r>
      <w:r>
        <w:t>án giá nhập của hàng h</w:t>
      </w:r>
      <w:r>
        <w:rPr>
          <w:rFonts w:hint="default"/>
          <w:lang w:val="en-US"/>
        </w:rPr>
        <w:t>oá</w:t>
      </w:r>
      <w:r>
        <w:t xml:space="preserve"> đầu tiên là max, duyệt danh sách và so sánh giá nhập của từng hàng h</w:t>
      </w:r>
      <w:r>
        <w:rPr>
          <w:rFonts w:hint="default"/>
          <w:lang w:val="en-US"/>
        </w:rPr>
        <w:t>oá</w:t>
      </w:r>
      <w:r>
        <w:t xml:space="preserve"> với max, nếu lớn hơn thì max là hàng h</w:t>
      </w:r>
      <w:r>
        <w:rPr>
          <w:rFonts w:hint="default"/>
          <w:lang w:val="en-US"/>
        </w:rPr>
        <w:t>oá</w:t>
      </w:r>
      <w:r>
        <w:t xml:space="preserve"> vừa mới so sánh, nếu nhỏ hơn thì bỏ qua và bằng thì xuất những hàng h</w:t>
      </w:r>
      <w:r>
        <w:rPr>
          <w:rFonts w:hint="default"/>
          <w:lang w:val="en-US"/>
        </w:rPr>
        <w:t>oá</w:t>
      </w:r>
      <w:r>
        <w:t xml:space="preserve"> có giá nhập bằng với max ra màn hình.</w:t>
      </w:r>
    </w:p>
    <w:p>
      <w:pPr>
        <w:numPr>
          <w:ilvl w:val="0"/>
          <w:numId w:val="0"/>
        </w:numPr>
        <w:spacing w:line="240" w:lineRule="auto"/>
        <w:ind w:leftChars="0"/>
        <w:jc w:val="center"/>
      </w:pPr>
      <w:r>
        <w:drawing>
          <wp:inline distT="0" distB="0" distL="114300" distR="114300">
            <wp:extent cx="3543300" cy="5760720"/>
            <wp:effectExtent l="0" t="0" r="7620" b="0"/>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2"/>
                    <pic:cNvPicPr>
                      <a:picLocks noChangeAspect="1"/>
                    </pic:cNvPicPr>
                  </pic:nvPicPr>
                  <pic:blipFill>
                    <a:blip r:embed="rId18"/>
                    <a:stretch>
                      <a:fillRect/>
                    </a:stretch>
                  </pic:blipFill>
                  <pic:spPr>
                    <a:xfrm>
                      <a:off x="0" y="0"/>
                      <a:ext cx="3543300" cy="5760720"/>
                    </a:xfrm>
                    <a:prstGeom prst="rect">
                      <a:avLst/>
                    </a:prstGeom>
                    <a:noFill/>
                    <a:ln>
                      <a:noFill/>
                    </a:ln>
                  </pic:spPr>
                </pic:pic>
              </a:graphicData>
            </a:graphic>
          </wp:inline>
        </w:drawing>
      </w:r>
    </w:p>
    <w:p>
      <w:pPr>
        <w:bidi w:val="0"/>
        <w:spacing w:line="360" w:lineRule="auto"/>
        <w:jc w:val="both"/>
        <w:rPr>
          <w:rFonts w:hint="default"/>
          <w:lang w:val="en-US"/>
        </w:rPr>
      </w:pPr>
      <w:r>
        <w:t xml:space="preserve">+ Thống kê </w:t>
      </w:r>
      <w:r>
        <w:rPr>
          <w:rFonts w:hint="default"/>
          <w:lang w:val="en-US"/>
        </w:rPr>
        <w:t>H</w:t>
      </w:r>
      <w:r>
        <w:t xml:space="preserve">àng </w:t>
      </w:r>
      <w:r>
        <w:rPr>
          <w:rFonts w:hint="default"/>
          <w:lang w:val="en-US"/>
        </w:rPr>
        <w:t>Hoá</w:t>
      </w:r>
      <w:r>
        <w:t xml:space="preserve">: </w:t>
      </w:r>
      <w:r>
        <w:rPr>
          <w:rFonts w:hint="default"/>
          <w:lang w:val="en-US"/>
        </w:rPr>
        <w:t>S</w:t>
      </w:r>
      <w:r>
        <w:t>ử dụng vòng lặp for each để duyệt danh sách và tính tổng số lượng bằng số lượng từng hàng h</w:t>
      </w:r>
      <w:r>
        <w:rPr>
          <w:rFonts w:hint="default"/>
          <w:lang w:val="en-US"/>
        </w:rPr>
        <w:t>oá</w:t>
      </w:r>
      <w:r>
        <w:t xml:space="preserve"> cộng lại và tổng giá trị bằng tổng giá trị từng hàng h</w:t>
      </w:r>
      <w:r>
        <w:rPr>
          <w:rFonts w:hint="default"/>
          <w:lang w:val="en-US"/>
        </w:rPr>
        <w:t>oá</w:t>
      </w:r>
      <w:r>
        <w:t xml:space="preserve"> cộng lại. Sắp xếp danh sách tăng dần theo loại và theo giá (giải thuật này đã được nêu ở phía trên). Xuất tổng số lượng và tổng giá trị ra màn hình.</w:t>
      </w:r>
    </w:p>
    <w:p>
      <w:pPr>
        <w:numPr>
          <w:ilvl w:val="0"/>
          <w:numId w:val="11"/>
        </w:numPr>
        <w:spacing w:line="240" w:lineRule="auto"/>
        <w:ind w:left="0" w:leftChars="0" w:firstLine="0" w:firstLineChars="0"/>
        <w:jc w:val="both"/>
        <w:outlineLvl w:val="0"/>
        <w:rPr>
          <w:rFonts w:hint="default"/>
          <w:b/>
          <w:bCs/>
          <w:i w:val="0"/>
          <w:iCs w:val="0"/>
          <w:sz w:val="28"/>
          <w:szCs w:val="28"/>
          <w:lang w:val="en-US"/>
        </w:rPr>
      </w:pPr>
      <w:bookmarkStart w:id="19" w:name="_Toc5734"/>
      <w:r>
        <w:rPr>
          <w:rFonts w:hint="default"/>
          <w:b/>
          <w:bCs/>
          <w:i w:val="0"/>
          <w:iCs w:val="0"/>
          <w:sz w:val="28"/>
          <w:szCs w:val="28"/>
          <w:lang w:val="en-US"/>
        </w:rPr>
        <w:t>Thiết kế</w:t>
      </w:r>
      <w:bookmarkEnd w:id="19"/>
    </w:p>
    <w:p>
      <w:pPr>
        <w:numPr>
          <w:ilvl w:val="1"/>
          <w:numId w:val="11"/>
        </w:numPr>
        <w:spacing w:line="240" w:lineRule="auto"/>
        <w:ind w:left="0" w:leftChars="0" w:firstLine="0" w:firstLineChars="0"/>
        <w:jc w:val="both"/>
        <w:outlineLvl w:val="1"/>
        <w:rPr>
          <w:rFonts w:hint="default"/>
          <w:b/>
          <w:bCs/>
          <w:i w:val="0"/>
          <w:iCs w:val="0"/>
          <w:sz w:val="28"/>
          <w:szCs w:val="28"/>
          <w:lang w:val="en-US"/>
        </w:rPr>
      </w:pPr>
      <w:bookmarkStart w:id="20" w:name="_Toc24850"/>
      <w:bookmarkStart w:id="28" w:name="_GoBack"/>
      <w:bookmarkEnd w:id="28"/>
      <w:r>
        <w:rPr>
          <w:rFonts w:hint="default"/>
          <w:b/>
          <w:bCs/>
          <w:i w:val="0"/>
          <w:iCs w:val="0"/>
          <w:sz w:val="28"/>
          <w:szCs w:val="28"/>
          <w:lang w:val="en-US"/>
        </w:rPr>
        <w:t>Kiến trúc của chương trình:</w:t>
      </w:r>
      <w:bookmarkEnd w:id="20"/>
    </w:p>
    <w:p>
      <w:pPr>
        <w:numPr>
          <w:ilvl w:val="0"/>
          <w:numId w:val="0"/>
        </w:numPr>
        <w:spacing w:line="240" w:lineRule="auto"/>
        <w:ind w:leftChars="0"/>
        <w:jc w:val="center"/>
        <w:rPr>
          <w:rFonts w:hint="default"/>
          <w:b w:val="0"/>
          <w:bCs w:val="0"/>
          <w:i w:val="0"/>
          <w:iCs w:val="0"/>
          <w:sz w:val="28"/>
          <w:szCs w:val="28"/>
          <w:lang w:val="en-US"/>
        </w:rPr>
      </w:pPr>
      <w:r>
        <w:drawing>
          <wp:inline distT="0" distB="0" distL="114300" distR="114300">
            <wp:extent cx="3634740" cy="5890260"/>
            <wp:effectExtent l="0" t="0" r="7620" b="7620"/>
            <wp:docPr id="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4"/>
                    <pic:cNvPicPr>
                      <a:picLocks noChangeAspect="1"/>
                    </pic:cNvPicPr>
                  </pic:nvPicPr>
                  <pic:blipFill>
                    <a:blip r:embed="rId19"/>
                    <a:stretch>
                      <a:fillRect/>
                    </a:stretch>
                  </pic:blipFill>
                  <pic:spPr>
                    <a:xfrm>
                      <a:off x="0" y="0"/>
                      <a:ext cx="3634740" cy="5890260"/>
                    </a:xfrm>
                    <a:prstGeom prst="rect">
                      <a:avLst/>
                    </a:prstGeom>
                    <a:noFill/>
                    <a:ln>
                      <a:noFill/>
                    </a:ln>
                  </pic:spPr>
                </pic:pic>
              </a:graphicData>
            </a:graphic>
          </wp:inline>
        </w:drawing>
      </w:r>
    </w:p>
    <w:p>
      <w:pPr>
        <w:numPr>
          <w:ilvl w:val="1"/>
          <w:numId w:val="11"/>
        </w:numPr>
        <w:spacing w:line="240" w:lineRule="auto"/>
        <w:ind w:left="0" w:leftChars="0" w:firstLine="0" w:firstLineChars="0"/>
        <w:jc w:val="both"/>
        <w:outlineLvl w:val="1"/>
        <w:rPr>
          <w:rFonts w:hint="default"/>
          <w:b/>
          <w:bCs/>
          <w:i w:val="0"/>
          <w:iCs w:val="0"/>
          <w:sz w:val="28"/>
          <w:szCs w:val="28"/>
          <w:lang w:val="en-US"/>
        </w:rPr>
      </w:pPr>
      <w:bookmarkStart w:id="21" w:name="_Toc25922"/>
      <w:r>
        <w:rPr>
          <w:rFonts w:hint="default"/>
          <w:b/>
          <w:bCs/>
          <w:i w:val="0"/>
          <w:iCs w:val="0"/>
          <w:sz w:val="28"/>
          <w:szCs w:val="28"/>
          <w:lang w:val="en-US"/>
        </w:rPr>
        <w:t>Menu:</w:t>
      </w:r>
      <w:bookmarkEnd w:id="21"/>
    </w:p>
    <w:p>
      <w:pPr>
        <w:numPr>
          <w:ilvl w:val="0"/>
          <w:numId w:val="0"/>
        </w:numPr>
        <w:spacing w:line="240" w:lineRule="auto"/>
        <w:ind w:leftChars="0"/>
        <w:jc w:val="both"/>
        <w:rPr>
          <w:rFonts w:hint="default"/>
          <w:b w:val="0"/>
          <w:bCs w:val="0"/>
          <w:i w:val="0"/>
          <w:iCs w:val="0"/>
          <w:sz w:val="28"/>
          <w:szCs w:val="28"/>
          <w:lang w:val="en-US"/>
        </w:rPr>
      </w:pPr>
      <w:r>
        <w:drawing>
          <wp:inline distT="0" distB="0" distL="114300" distR="114300">
            <wp:extent cx="4084320" cy="591312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stretch>
                      <a:fillRect/>
                    </a:stretch>
                  </pic:blipFill>
                  <pic:spPr>
                    <a:xfrm>
                      <a:off x="0" y="0"/>
                      <a:ext cx="4084320" cy="5913120"/>
                    </a:xfrm>
                    <a:prstGeom prst="rect">
                      <a:avLst/>
                    </a:prstGeom>
                    <a:noFill/>
                    <a:ln>
                      <a:noFill/>
                    </a:ln>
                  </pic:spPr>
                </pic:pic>
              </a:graphicData>
            </a:graphic>
          </wp:inline>
        </w:drawing>
      </w:r>
    </w:p>
    <w:p>
      <w:pPr>
        <w:numPr>
          <w:ilvl w:val="1"/>
          <w:numId w:val="11"/>
        </w:numPr>
        <w:spacing w:line="240" w:lineRule="auto"/>
        <w:ind w:left="0" w:leftChars="0" w:firstLine="0" w:firstLineChars="0"/>
        <w:jc w:val="both"/>
        <w:outlineLvl w:val="1"/>
        <w:rPr>
          <w:rFonts w:hint="default"/>
          <w:b/>
          <w:bCs/>
          <w:i w:val="0"/>
          <w:iCs w:val="0"/>
          <w:sz w:val="28"/>
          <w:szCs w:val="28"/>
          <w:lang w:val="en-US"/>
        </w:rPr>
      </w:pPr>
      <w:bookmarkStart w:id="22" w:name="_Toc15690"/>
      <w:r>
        <w:rPr>
          <w:rFonts w:hint="default"/>
          <w:b/>
          <w:bCs/>
          <w:i w:val="0"/>
          <w:iCs w:val="0"/>
          <w:sz w:val="28"/>
          <w:szCs w:val="28"/>
          <w:lang w:val="en-US"/>
        </w:rPr>
        <w:t>Thiết kế màn hình:</w:t>
      </w:r>
      <w:bookmarkEnd w:id="22"/>
    </w:p>
    <w:p>
      <w:pPr>
        <w:numPr>
          <w:ilvl w:val="0"/>
          <w:numId w:val="0"/>
        </w:numPr>
        <w:spacing w:line="240" w:lineRule="auto"/>
        <w:ind w:leftChars="0"/>
        <w:jc w:val="both"/>
      </w:pPr>
      <w:r>
        <w:drawing>
          <wp:inline distT="0" distB="0" distL="114300" distR="114300">
            <wp:extent cx="5749925" cy="3084195"/>
            <wp:effectExtent l="0" t="0" r="10795" b="952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21"/>
                    <a:stretch>
                      <a:fillRect/>
                    </a:stretch>
                  </pic:blipFill>
                  <pic:spPr>
                    <a:xfrm>
                      <a:off x="0" y="0"/>
                      <a:ext cx="5749925" cy="3084195"/>
                    </a:xfrm>
                    <a:prstGeom prst="rect">
                      <a:avLst/>
                    </a:prstGeom>
                    <a:noFill/>
                    <a:ln>
                      <a:noFill/>
                    </a:ln>
                  </pic:spPr>
                </pic:pic>
              </a:graphicData>
            </a:graphic>
          </wp:inline>
        </w:drawing>
      </w:r>
    </w:p>
    <w:p>
      <w:pPr>
        <w:numPr>
          <w:ilvl w:val="0"/>
          <w:numId w:val="0"/>
        </w:numPr>
        <w:spacing w:line="240" w:lineRule="auto"/>
        <w:ind w:leftChars="0"/>
        <w:jc w:val="both"/>
      </w:pPr>
      <w:r>
        <w:drawing>
          <wp:inline distT="0" distB="0" distL="114300" distR="114300">
            <wp:extent cx="5749925" cy="3084195"/>
            <wp:effectExtent l="0" t="0" r="10795" b="952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2"/>
                    <a:stretch>
                      <a:fillRect/>
                    </a:stretch>
                  </pic:blipFill>
                  <pic:spPr>
                    <a:xfrm>
                      <a:off x="0" y="0"/>
                      <a:ext cx="5749925" cy="3084195"/>
                    </a:xfrm>
                    <a:prstGeom prst="rect">
                      <a:avLst/>
                    </a:prstGeom>
                    <a:noFill/>
                    <a:ln>
                      <a:noFill/>
                    </a:ln>
                  </pic:spPr>
                </pic:pic>
              </a:graphicData>
            </a:graphic>
          </wp:inline>
        </w:drawing>
      </w:r>
    </w:p>
    <w:p>
      <w:pPr>
        <w:numPr>
          <w:ilvl w:val="0"/>
          <w:numId w:val="0"/>
        </w:numPr>
        <w:spacing w:line="240" w:lineRule="auto"/>
        <w:ind w:leftChars="0"/>
        <w:jc w:val="both"/>
        <w:rPr>
          <w:rFonts w:hint="default"/>
          <w:lang w:val="en-US"/>
        </w:rPr>
      </w:pPr>
      <w:r>
        <w:drawing>
          <wp:inline distT="0" distB="0" distL="114300" distR="114300">
            <wp:extent cx="5749925" cy="3084195"/>
            <wp:effectExtent l="0" t="0" r="10795" b="952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23"/>
                    <a:stretch>
                      <a:fillRect/>
                    </a:stretch>
                  </pic:blipFill>
                  <pic:spPr>
                    <a:xfrm>
                      <a:off x="0" y="0"/>
                      <a:ext cx="5749925" cy="3084195"/>
                    </a:xfrm>
                    <a:prstGeom prst="rect">
                      <a:avLst/>
                    </a:prstGeom>
                    <a:noFill/>
                    <a:ln>
                      <a:noFill/>
                    </a:ln>
                  </pic:spPr>
                </pic:pic>
              </a:graphicData>
            </a:graphic>
          </wp:inline>
        </w:drawing>
      </w:r>
    </w:p>
    <w:p>
      <w:pPr>
        <w:numPr>
          <w:ilvl w:val="0"/>
          <w:numId w:val="11"/>
        </w:numPr>
        <w:spacing w:line="240" w:lineRule="auto"/>
        <w:ind w:left="0" w:leftChars="0" w:firstLine="0" w:firstLineChars="0"/>
        <w:jc w:val="both"/>
        <w:outlineLvl w:val="0"/>
        <w:rPr>
          <w:rFonts w:hint="default"/>
          <w:b/>
          <w:bCs/>
          <w:i w:val="0"/>
          <w:iCs w:val="0"/>
          <w:sz w:val="28"/>
          <w:szCs w:val="28"/>
          <w:lang w:val="en-US"/>
        </w:rPr>
      </w:pPr>
      <w:bookmarkStart w:id="23" w:name="_Toc5081"/>
      <w:r>
        <w:rPr>
          <w:rFonts w:hint="default"/>
          <w:b/>
          <w:bCs/>
          <w:i w:val="0"/>
          <w:iCs w:val="0"/>
          <w:sz w:val="28"/>
          <w:szCs w:val="28"/>
          <w:lang w:val="en-US"/>
        </w:rPr>
        <w:t>Cài đặt thử nghiệm</w:t>
      </w:r>
      <w:bookmarkEnd w:id="23"/>
    </w:p>
    <w:p>
      <w:pPr>
        <w:numPr>
          <w:ilvl w:val="0"/>
          <w:numId w:val="0"/>
        </w:numPr>
        <w:spacing w:line="240" w:lineRule="auto"/>
        <w:ind w:leftChars="0"/>
        <w:jc w:val="both"/>
        <w:rPr>
          <w:rFonts w:hint="default"/>
          <w:b w:val="0"/>
          <w:bCs w:val="0"/>
          <w:i w:val="0"/>
          <w:iCs w:val="0"/>
          <w:sz w:val="28"/>
          <w:szCs w:val="28"/>
          <w:lang w:val="en-US"/>
        </w:rPr>
      </w:pPr>
      <w:r>
        <w:rPr>
          <w:rFonts w:hint="default"/>
          <w:b w:val="0"/>
          <w:bCs w:val="0"/>
          <w:i w:val="0"/>
          <w:iCs w:val="0"/>
          <w:sz w:val="28"/>
          <w:szCs w:val="28"/>
          <w:lang w:val="en-US"/>
        </w:rPr>
        <w:t>- Thêm, sửa, xóa hàng hóa:</w:t>
      </w:r>
    </w:p>
    <w:p>
      <w:pPr>
        <w:numPr>
          <w:ilvl w:val="0"/>
          <w:numId w:val="0"/>
        </w:numPr>
        <w:spacing w:line="240" w:lineRule="auto"/>
        <w:ind w:leftChars="0"/>
        <w:jc w:val="both"/>
      </w:pPr>
      <w:r>
        <w:drawing>
          <wp:inline distT="0" distB="0" distL="114300" distR="114300">
            <wp:extent cx="5754370" cy="3442970"/>
            <wp:effectExtent l="0" t="0" r="6350" b="127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4"/>
                    <a:stretch>
                      <a:fillRect/>
                    </a:stretch>
                  </pic:blipFill>
                  <pic:spPr>
                    <a:xfrm>
                      <a:off x="0" y="0"/>
                      <a:ext cx="5754370" cy="3442970"/>
                    </a:xfrm>
                    <a:prstGeom prst="rect">
                      <a:avLst/>
                    </a:prstGeom>
                    <a:noFill/>
                    <a:ln>
                      <a:noFill/>
                    </a:ln>
                  </pic:spPr>
                </pic:pic>
              </a:graphicData>
            </a:graphic>
          </wp:inline>
        </w:drawing>
      </w:r>
    </w:p>
    <w:p>
      <w:pPr>
        <w:numPr>
          <w:ilvl w:val="0"/>
          <w:numId w:val="0"/>
        </w:numPr>
        <w:spacing w:line="240" w:lineRule="auto"/>
        <w:ind w:leftChars="0"/>
        <w:jc w:val="both"/>
        <w:rPr>
          <w:rFonts w:hint="default"/>
          <w:lang w:val="en-US"/>
        </w:rPr>
      </w:pPr>
      <w:r>
        <w:rPr>
          <w:rFonts w:hint="default"/>
          <w:lang w:val="en-US"/>
        </w:rPr>
        <w:t>- Tìm kiếm hàng hóa theo:</w:t>
      </w:r>
    </w:p>
    <w:p>
      <w:pPr>
        <w:numPr>
          <w:ilvl w:val="0"/>
          <w:numId w:val="0"/>
        </w:numPr>
        <w:spacing w:line="240" w:lineRule="auto"/>
        <w:ind w:leftChars="0"/>
        <w:jc w:val="both"/>
        <w:rPr>
          <w:rFonts w:hint="default"/>
          <w:lang w:val="en-US"/>
        </w:rPr>
      </w:pPr>
      <w:r>
        <w:rPr>
          <w:rFonts w:hint="default"/>
          <w:lang w:val="en-US"/>
        </w:rPr>
        <w:t>+ Loại:</w:t>
      </w:r>
    </w:p>
    <w:p>
      <w:pPr>
        <w:numPr>
          <w:ilvl w:val="0"/>
          <w:numId w:val="0"/>
        </w:numPr>
        <w:spacing w:line="240" w:lineRule="auto"/>
        <w:ind w:leftChars="0"/>
        <w:jc w:val="both"/>
      </w:pPr>
      <w:r>
        <w:drawing>
          <wp:inline distT="0" distB="0" distL="114300" distR="114300">
            <wp:extent cx="5755640" cy="2979420"/>
            <wp:effectExtent l="0" t="0" r="5080"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stretch>
                      <a:fillRect/>
                    </a:stretch>
                  </pic:blipFill>
                  <pic:spPr>
                    <a:xfrm>
                      <a:off x="0" y="0"/>
                      <a:ext cx="5755640" cy="2979420"/>
                    </a:xfrm>
                    <a:prstGeom prst="rect">
                      <a:avLst/>
                    </a:prstGeom>
                    <a:noFill/>
                    <a:ln>
                      <a:noFill/>
                    </a:ln>
                  </pic:spPr>
                </pic:pic>
              </a:graphicData>
            </a:graphic>
          </wp:inline>
        </w:drawing>
      </w:r>
    </w:p>
    <w:p>
      <w:pPr>
        <w:numPr>
          <w:ilvl w:val="0"/>
          <w:numId w:val="0"/>
        </w:numPr>
        <w:spacing w:line="240" w:lineRule="auto"/>
        <w:ind w:leftChars="0"/>
        <w:jc w:val="both"/>
        <w:rPr>
          <w:rFonts w:hint="default"/>
          <w:lang w:val="en-US"/>
        </w:rPr>
      </w:pPr>
      <w:r>
        <w:rPr>
          <w:rFonts w:hint="default"/>
          <w:lang w:val="en-US"/>
        </w:rPr>
        <w:t>+ Giá nhập:</w:t>
      </w:r>
    </w:p>
    <w:p>
      <w:pPr>
        <w:numPr>
          <w:ilvl w:val="0"/>
          <w:numId w:val="0"/>
        </w:numPr>
        <w:spacing w:line="240" w:lineRule="auto"/>
        <w:ind w:leftChars="0"/>
        <w:jc w:val="both"/>
      </w:pPr>
      <w:r>
        <w:drawing>
          <wp:inline distT="0" distB="0" distL="114300" distR="114300">
            <wp:extent cx="5758180" cy="3148965"/>
            <wp:effectExtent l="0" t="0" r="2540" b="571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26"/>
                    <a:stretch>
                      <a:fillRect/>
                    </a:stretch>
                  </pic:blipFill>
                  <pic:spPr>
                    <a:xfrm>
                      <a:off x="0" y="0"/>
                      <a:ext cx="5758180" cy="3148965"/>
                    </a:xfrm>
                    <a:prstGeom prst="rect">
                      <a:avLst/>
                    </a:prstGeom>
                    <a:noFill/>
                    <a:ln>
                      <a:noFill/>
                    </a:ln>
                  </pic:spPr>
                </pic:pic>
              </a:graphicData>
            </a:graphic>
          </wp:inline>
        </w:drawing>
      </w:r>
    </w:p>
    <w:p>
      <w:pPr>
        <w:numPr>
          <w:ilvl w:val="0"/>
          <w:numId w:val="0"/>
        </w:numPr>
        <w:spacing w:line="240" w:lineRule="auto"/>
        <w:ind w:leftChars="0"/>
        <w:jc w:val="both"/>
        <w:rPr>
          <w:rFonts w:hint="default"/>
          <w:lang w:val="en-US"/>
        </w:rPr>
      </w:pPr>
      <w:r>
        <w:rPr>
          <w:rFonts w:hint="default"/>
          <w:lang w:val="en-US"/>
        </w:rPr>
        <w:t>+ Ngày nhập:</w:t>
      </w:r>
    </w:p>
    <w:p>
      <w:pPr>
        <w:numPr>
          <w:ilvl w:val="0"/>
          <w:numId w:val="0"/>
        </w:numPr>
        <w:spacing w:line="240" w:lineRule="auto"/>
        <w:ind w:leftChars="0"/>
        <w:jc w:val="both"/>
      </w:pPr>
      <w:r>
        <w:drawing>
          <wp:inline distT="0" distB="0" distL="114300" distR="114300">
            <wp:extent cx="5758815" cy="2845435"/>
            <wp:effectExtent l="0" t="0" r="1905" b="444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27"/>
                    <a:stretch>
                      <a:fillRect/>
                    </a:stretch>
                  </pic:blipFill>
                  <pic:spPr>
                    <a:xfrm>
                      <a:off x="0" y="0"/>
                      <a:ext cx="5758815" cy="2845435"/>
                    </a:xfrm>
                    <a:prstGeom prst="rect">
                      <a:avLst/>
                    </a:prstGeom>
                    <a:noFill/>
                    <a:ln>
                      <a:noFill/>
                    </a:ln>
                  </pic:spPr>
                </pic:pic>
              </a:graphicData>
            </a:graphic>
          </wp:inline>
        </w:drawing>
      </w:r>
    </w:p>
    <w:p>
      <w:pPr>
        <w:numPr>
          <w:ilvl w:val="0"/>
          <w:numId w:val="0"/>
        </w:numPr>
        <w:spacing w:line="240" w:lineRule="auto"/>
        <w:ind w:leftChars="0"/>
        <w:jc w:val="both"/>
        <w:rPr>
          <w:rFonts w:hint="default"/>
          <w:lang w:val="en-US"/>
        </w:rPr>
      </w:pPr>
      <w:r>
        <w:rPr>
          <w:rFonts w:hint="default"/>
          <w:lang w:val="en-US"/>
        </w:rPr>
        <w:t>+ Giá trị cao nhất:</w:t>
      </w:r>
    </w:p>
    <w:p>
      <w:pPr>
        <w:numPr>
          <w:ilvl w:val="0"/>
          <w:numId w:val="0"/>
        </w:numPr>
        <w:spacing w:line="240" w:lineRule="auto"/>
        <w:ind w:leftChars="0"/>
        <w:jc w:val="both"/>
      </w:pPr>
      <w:r>
        <w:drawing>
          <wp:inline distT="0" distB="0" distL="114300" distR="114300">
            <wp:extent cx="5759450" cy="1209675"/>
            <wp:effectExtent l="0" t="0" r="1270" b="952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28"/>
                    <a:stretch>
                      <a:fillRect/>
                    </a:stretch>
                  </pic:blipFill>
                  <pic:spPr>
                    <a:xfrm>
                      <a:off x="0" y="0"/>
                      <a:ext cx="5759450" cy="1209675"/>
                    </a:xfrm>
                    <a:prstGeom prst="rect">
                      <a:avLst/>
                    </a:prstGeom>
                    <a:noFill/>
                    <a:ln>
                      <a:noFill/>
                    </a:ln>
                  </pic:spPr>
                </pic:pic>
              </a:graphicData>
            </a:graphic>
          </wp:inline>
        </w:drawing>
      </w:r>
    </w:p>
    <w:p>
      <w:pPr>
        <w:numPr>
          <w:ilvl w:val="0"/>
          <w:numId w:val="0"/>
        </w:numPr>
        <w:spacing w:line="240" w:lineRule="auto"/>
        <w:ind w:leftChars="0"/>
        <w:jc w:val="both"/>
        <w:rPr>
          <w:rFonts w:hint="default"/>
          <w:lang w:val="en-US"/>
        </w:rPr>
      </w:pPr>
      <w:r>
        <w:rPr>
          <w:rFonts w:hint="default"/>
          <w:lang w:val="en-US"/>
        </w:rPr>
        <w:t>+ Tổng giá trị cao nhất:</w:t>
      </w:r>
    </w:p>
    <w:p>
      <w:pPr>
        <w:numPr>
          <w:ilvl w:val="0"/>
          <w:numId w:val="0"/>
        </w:numPr>
        <w:spacing w:line="240" w:lineRule="auto"/>
        <w:ind w:leftChars="0"/>
        <w:jc w:val="both"/>
      </w:pPr>
      <w:r>
        <w:drawing>
          <wp:inline distT="0" distB="0" distL="114300" distR="114300">
            <wp:extent cx="5753100" cy="1207770"/>
            <wp:effectExtent l="0" t="0" r="7620" b="1143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29"/>
                    <a:stretch>
                      <a:fillRect/>
                    </a:stretch>
                  </pic:blipFill>
                  <pic:spPr>
                    <a:xfrm>
                      <a:off x="0" y="0"/>
                      <a:ext cx="5753100" cy="1207770"/>
                    </a:xfrm>
                    <a:prstGeom prst="rect">
                      <a:avLst/>
                    </a:prstGeom>
                    <a:noFill/>
                    <a:ln>
                      <a:noFill/>
                    </a:ln>
                  </pic:spPr>
                </pic:pic>
              </a:graphicData>
            </a:graphic>
          </wp:inline>
        </w:drawing>
      </w:r>
    </w:p>
    <w:p>
      <w:pPr>
        <w:numPr>
          <w:ilvl w:val="0"/>
          <w:numId w:val="0"/>
        </w:numPr>
        <w:spacing w:line="240" w:lineRule="auto"/>
        <w:ind w:leftChars="0"/>
        <w:jc w:val="both"/>
        <w:rPr>
          <w:rFonts w:hint="default"/>
          <w:lang w:val="en-US"/>
        </w:rPr>
      </w:pPr>
      <w:r>
        <w:rPr>
          <w:rFonts w:hint="default"/>
          <w:lang w:val="en-US"/>
        </w:rPr>
        <w:t>- Sắp xếp tăng dần theo:</w:t>
      </w:r>
    </w:p>
    <w:p>
      <w:pPr>
        <w:numPr>
          <w:ilvl w:val="0"/>
          <w:numId w:val="0"/>
        </w:numPr>
        <w:spacing w:line="240" w:lineRule="auto"/>
        <w:ind w:leftChars="0"/>
        <w:jc w:val="both"/>
        <w:rPr>
          <w:rFonts w:hint="default"/>
          <w:lang w:val="en-US"/>
        </w:rPr>
      </w:pPr>
      <w:r>
        <w:rPr>
          <w:rFonts w:hint="default"/>
          <w:lang w:val="en-US"/>
        </w:rPr>
        <w:t>+ Giá nhập:</w:t>
      </w:r>
    </w:p>
    <w:p>
      <w:pPr>
        <w:numPr>
          <w:ilvl w:val="0"/>
          <w:numId w:val="0"/>
        </w:numPr>
        <w:spacing w:line="240" w:lineRule="auto"/>
        <w:ind w:leftChars="0"/>
        <w:jc w:val="both"/>
      </w:pPr>
      <w:r>
        <w:drawing>
          <wp:inline distT="0" distB="0" distL="114300" distR="114300">
            <wp:extent cx="5751830" cy="3577590"/>
            <wp:effectExtent l="0" t="0" r="8890" b="381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30"/>
                    <a:stretch>
                      <a:fillRect/>
                    </a:stretch>
                  </pic:blipFill>
                  <pic:spPr>
                    <a:xfrm>
                      <a:off x="0" y="0"/>
                      <a:ext cx="5751830" cy="3577590"/>
                    </a:xfrm>
                    <a:prstGeom prst="rect">
                      <a:avLst/>
                    </a:prstGeom>
                    <a:noFill/>
                    <a:ln>
                      <a:noFill/>
                    </a:ln>
                  </pic:spPr>
                </pic:pic>
              </a:graphicData>
            </a:graphic>
          </wp:inline>
        </w:drawing>
      </w:r>
    </w:p>
    <w:p>
      <w:pPr>
        <w:numPr>
          <w:ilvl w:val="0"/>
          <w:numId w:val="0"/>
        </w:numPr>
        <w:spacing w:line="240" w:lineRule="auto"/>
        <w:ind w:leftChars="0"/>
        <w:jc w:val="both"/>
        <w:rPr>
          <w:rFonts w:hint="default"/>
          <w:lang w:val="en-US"/>
        </w:rPr>
      </w:pPr>
      <w:r>
        <w:rPr>
          <w:rFonts w:hint="default"/>
          <w:lang w:val="en-US"/>
        </w:rPr>
        <w:t>+ Ngày nhập:</w:t>
      </w:r>
    </w:p>
    <w:p>
      <w:pPr>
        <w:numPr>
          <w:ilvl w:val="0"/>
          <w:numId w:val="0"/>
        </w:numPr>
        <w:spacing w:line="240" w:lineRule="auto"/>
        <w:ind w:leftChars="0"/>
        <w:jc w:val="both"/>
      </w:pPr>
      <w:r>
        <w:drawing>
          <wp:inline distT="0" distB="0" distL="114300" distR="114300">
            <wp:extent cx="5759450" cy="3599180"/>
            <wp:effectExtent l="0" t="0" r="1270" b="1270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31"/>
                    <a:stretch>
                      <a:fillRect/>
                    </a:stretch>
                  </pic:blipFill>
                  <pic:spPr>
                    <a:xfrm>
                      <a:off x="0" y="0"/>
                      <a:ext cx="5759450" cy="3599180"/>
                    </a:xfrm>
                    <a:prstGeom prst="rect">
                      <a:avLst/>
                    </a:prstGeom>
                    <a:noFill/>
                    <a:ln>
                      <a:noFill/>
                    </a:ln>
                  </pic:spPr>
                </pic:pic>
              </a:graphicData>
            </a:graphic>
          </wp:inline>
        </w:drawing>
      </w:r>
    </w:p>
    <w:p>
      <w:pPr>
        <w:numPr>
          <w:ilvl w:val="0"/>
          <w:numId w:val="0"/>
        </w:numPr>
        <w:spacing w:line="240" w:lineRule="auto"/>
        <w:ind w:leftChars="0"/>
        <w:jc w:val="both"/>
        <w:rPr>
          <w:rFonts w:hint="default"/>
          <w:lang w:val="en-US"/>
        </w:rPr>
      </w:pPr>
      <w:r>
        <w:rPr>
          <w:rFonts w:hint="default"/>
          <w:lang w:val="en-US"/>
        </w:rPr>
        <w:t>+ Loại và giá nhập:</w:t>
      </w:r>
    </w:p>
    <w:p>
      <w:pPr>
        <w:numPr>
          <w:ilvl w:val="0"/>
          <w:numId w:val="0"/>
        </w:numPr>
        <w:spacing w:line="240" w:lineRule="auto"/>
        <w:ind w:leftChars="0"/>
        <w:jc w:val="both"/>
      </w:pPr>
      <w:r>
        <w:drawing>
          <wp:inline distT="0" distB="0" distL="114300" distR="114300">
            <wp:extent cx="5758180" cy="3580130"/>
            <wp:effectExtent l="0" t="0" r="2540" b="127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32"/>
                    <a:stretch>
                      <a:fillRect/>
                    </a:stretch>
                  </pic:blipFill>
                  <pic:spPr>
                    <a:xfrm>
                      <a:off x="0" y="0"/>
                      <a:ext cx="5758180" cy="3580130"/>
                    </a:xfrm>
                    <a:prstGeom prst="rect">
                      <a:avLst/>
                    </a:prstGeom>
                    <a:noFill/>
                    <a:ln>
                      <a:noFill/>
                    </a:ln>
                  </pic:spPr>
                </pic:pic>
              </a:graphicData>
            </a:graphic>
          </wp:inline>
        </w:drawing>
      </w:r>
    </w:p>
    <w:p>
      <w:pPr>
        <w:numPr>
          <w:ilvl w:val="0"/>
          <w:numId w:val="0"/>
        </w:numPr>
        <w:spacing w:line="240" w:lineRule="auto"/>
        <w:ind w:leftChars="0"/>
        <w:jc w:val="both"/>
        <w:rPr>
          <w:rFonts w:hint="default"/>
          <w:lang w:val="en-US"/>
        </w:rPr>
      </w:pPr>
      <w:r>
        <w:rPr>
          <w:rFonts w:hint="default"/>
          <w:lang w:val="en-US"/>
        </w:rPr>
        <w:t>+ Loại và ngày nhập:</w:t>
      </w:r>
    </w:p>
    <w:p>
      <w:pPr>
        <w:numPr>
          <w:ilvl w:val="0"/>
          <w:numId w:val="0"/>
        </w:numPr>
        <w:spacing w:line="240" w:lineRule="auto"/>
        <w:ind w:leftChars="0"/>
        <w:jc w:val="both"/>
      </w:pPr>
      <w:r>
        <w:drawing>
          <wp:inline distT="0" distB="0" distL="114300" distR="114300">
            <wp:extent cx="5755640" cy="3590925"/>
            <wp:effectExtent l="0" t="0" r="5080" b="571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33"/>
                    <a:stretch>
                      <a:fillRect/>
                    </a:stretch>
                  </pic:blipFill>
                  <pic:spPr>
                    <a:xfrm>
                      <a:off x="0" y="0"/>
                      <a:ext cx="5755640" cy="3590925"/>
                    </a:xfrm>
                    <a:prstGeom prst="rect">
                      <a:avLst/>
                    </a:prstGeom>
                    <a:noFill/>
                    <a:ln>
                      <a:noFill/>
                    </a:ln>
                  </pic:spPr>
                </pic:pic>
              </a:graphicData>
            </a:graphic>
          </wp:inline>
        </w:drawing>
      </w:r>
    </w:p>
    <w:p>
      <w:pPr>
        <w:numPr>
          <w:ilvl w:val="0"/>
          <w:numId w:val="0"/>
        </w:numPr>
        <w:spacing w:line="240" w:lineRule="auto"/>
        <w:ind w:leftChars="0"/>
        <w:jc w:val="both"/>
        <w:rPr>
          <w:rFonts w:hint="default"/>
          <w:lang w:val="en-US"/>
        </w:rPr>
      </w:pPr>
      <w:r>
        <w:rPr>
          <w:rFonts w:hint="default"/>
          <w:lang w:val="en-US"/>
        </w:rPr>
        <w:t>- Sắp xếp giảm dần theo:</w:t>
      </w:r>
    </w:p>
    <w:p>
      <w:pPr>
        <w:numPr>
          <w:ilvl w:val="0"/>
          <w:numId w:val="0"/>
        </w:numPr>
        <w:spacing w:line="240" w:lineRule="auto"/>
        <w:ind w:leftChars="0"/>
        <w:jc w:val="both"/>
        <w:rPr>
          <w:rFonts w:hint="default"/>
          <w:lang w:val="en-US"/>
        </w:rPr>
      </w:pPr>
      <w:r>
        <w:rPr>
          <w:rFonts w:hint="default"/>
          <w:lang w:val="en-US"/>
        </w:rPr>
        <w:t>+ Giá nhập:</w:t>
      </w:r>
    </w:p>
    <w:p>
      <w:pPr>
        <w:numPr>
          <w:ilvl w:val="0"/>
          <w:numId w:val="0"/>
        </w:numPr>
        <w:spacing w:line="240" w:lineRule="auto"/>
        <w:ind w:leftChars="0"/>
        <w:jc w:val="both"/>
      </w:pPr>
      <w:r>
        <w:drawing>
          <wp:inline distT="0" distB="0" distL="114300" distR="114300">
            <wp:extent cx="5753100" cy="3601720"/>
            <wp:effectExtent l="0" t="0" r="7620" b="1016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34"/>
                    <a:stretch>
                      <a:fillRect/>
                    </a:stretch>
                  </pic:blipFill>
                  <pic:spPr>
                    <a:xfrm>
                      <a:off x="0" y="0"/>
                      <a:ext cx="5753100" cy="3601720"/>
                    </a:xfrm>
                    <a:prstGeom prst="rect">
                      <a:avLst/>
                    </a:prstGeom>
                    <a:noFill/>
                    <a:ln>
                      <a:noFill/>
                    </a:ln>
                  </pic:spPr>
                </pic:pic>
              </a:graphicData>
            </a:graphic>
          </wp:inline>
        </w:drawing>
      </w:r>
    </w:p>
    <w:p>
      <w:pPr>
        <w:numPr>
          <w:ilvl w:val="0"/>
          <w:numId w:val="0"/>
        </w:numPr>
        <w:spacing w:line="240" w:lineRule="auto"/>
        <w:ind w:leftChars="0"/>
        <w:jc w:val="both"/>
        <w:rPr>
          <w:rFonts w:hint="default"/>
          <w:lang w:val="en-US"/>
        </w:rPr>
      </w:pPr>
      <w:r>
        <w:rPr>
          <w:rFonts w:hint="default"/>
          <w:lang w:val="en-US"/>
        </w:rPr>
        <w:t>+ Ngày nhập:</w:t>
      </w:r>
    </w:p>
    <w:p>
      <w:pPr>
        <w:numPr>
          <w:ilvl w:val="0"/>
          <w:numId w:val="0"/>
        </w:numPr>
        <w:spacing w:line="240" w:lineRule="auto"/>
        <w:ind w:leftChars="0"/>
        <w:jc w:val="both"/>
      </w:pPr>
      <w:r>
        <w:drawing>
          <wp:inline distT="0" distB="0" distL="114300" distR="114300">
            <wp:extent cx="5753100" cy="3601720"/>
            <wp:effectExtent l="0" t="0" r="7620" b="1016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35"/>
                    <a:stretch>
                      <a:fillRect/>
                    </a:stretch>
                  </pic:blipFill>
                  <pic:spPr>
                    <a:xfrm>
                      <a:off x="0" y="0"/>
                      <a:ext cx="5753100" cy="3601720"/>
                    </a:xfrm>
                    <a:prstGeom prst="rect">
                      <a:avLst/>
                    </a:prstGeom>
                    <a:noFill/>
                    <a:ln>
                      <a:noFill/>
                    </a:ln>
                  </pic:spPr>
                </pic:pic>
              </a:graphicData>
            </a:graphic>
          </wp:inline>
        </w:drawing>
      </w:r>
    </w:p>
    <w:p>
      <w:pPr>
        <w:numPr>
          <w:ilvl w:val="0"/>
          <w:numId w:val="0"/>
        </w:numPr>
        <w:spacing w:line="240" w:lineRule="auto"/>
        <w:ind w:leftChars="0"/>
        <w:jc w:val="both"/>
        <w:rPr>
          <w:rFonts w:hint="default"/>
          <w:lang w:val="en-US"/>
        </w:rPr>
      </w:pPr>
      <w:r>
        <w:rPr>
          <w:rFonts w:hint="default"/>
          <w:lang w:val="en-US"/>
        </w:rPr>
        <w:t>- Loại và giá nhập:</w:t>
      </w:r>
    </w:p>
    <w:p>
      <w:pPr>
        <w:numPr>
          <w:ilvl w:val="0"/>
          <w:numId w:val="0"/>
        </w:numPr>
        <w:spacing w:line="240" w:lineRule="auto"/>
        <w:ind w:leftChars="0"/>
        <w:jc w:val="both"/>
      </w:pPr>
      <w:r>
        <w:drawing>
          <wp:inline distT="0" distB="0" distL="114300" distR="114300">
            <wp:extent cx="5757545" cy="3575685"/>
            <wp:effectExtent l="0" t="0" r="3175" b="5715"/>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36"/>
                    <a:stretch>
                      <a:fillRect/>
                    </a:stretch>
                  </pic:blipFill>
                  <pic:spPr>
                    <a:xfrm>
                      <a:off x="0" y="0"/>
                      <a:ext cx="5757545" cy="3575685"/>
                    </a:xfrm>
                    <a:prstGeom prst="rect">
                      <a:avLst/>
                    </a:prstGeom>
                    <a:noFill/>
                    <a:ln>
                      <a:noFill/>
                    </a:ln>
                  </pic:spPr>
                </pic:pic>
              </a:graphicData>
            </a:graphic>
          </wp:inline>
        </w:drawing>
      </w:r>
    </w:p>
    <w:p>
      <w:pPr>
        <w:numPr>
          <w:ilvl w:val="0"/>
          <w:numId w:val="0"/>
        </w:numPr>
        <w:spacing w:line="240" w:lineRule="auto"/>
        <w:ind w:leftChars="0"/>
        <w:jc w:val="both"/>
        <w:rPr>
          <w:rFonts w:hint="default"/>
          <w:lang w:val="en-US"/>
        </w:rPr>
      </w:pPr>
      <w:r>
        <w:rPr>
          <w:rFonts w:hint="default"/>
          <w:lang w:val="en-US"/>
        </w:rPr>
        <w:t>- Loại và ngày nhập:</w:t>
      </w:r>
    </w:p>
    <w:p>
      <w:pPr>
        <w:numPr>
          <w:ilvl w:val="0"/>
          <w:numId w:val="0"/>
        </w:numPr>
        <w:spacing w:line="240" w:lineRule="auto"/>
        <w:ind w:leftChars="0"/>
        <w:jc w:val="both"/>
      </w:pPr>
      <w:r>
        <w:drawing>
          <wp:inline distT="0" distB="0" distL="114300" distR="114300">
            <wp:extent cx="5760085" cy="3582035"/>
            <wp:effectExtent l="0" t="0" r="635" b="14605"/>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37"/>
                    <a:stretch>
                      <a:fillRect/>
                    </a:stretch>
                  </pic:blipFill>
                  <pic:spPr>
                    <a:xfrm>
                      <a:off x="0" y="0"/>
                      <a:ext cx="5760085" cy="3582035"/>
                    </a:xfrm>
                    <a:prstGeom prst="rect">
                      <a:avLst/>
                    </a:prstGeom>
                    <a:noFill/>
                    <a:ln>
                      <a:noFill/>
                    </a:ln>
                  </pic:spPr>
                </pic:pic>
              </a:graphicData>
            </a:graphic>
          </wp:inline>
        </w:drawing>
      </w:r>
    </w:p>
    <w:p>
      <w:pPr>
        <w:numPr>
          <w:ilvl w:val="0"/>
          <w:numId w:val="0"/>
        </w:numPr>
        <w:spacing w:line="240" w:lineRule="auto"/>
        <w:ind w:leftChars="0"/>
        <w:jc w:val="both"/>
        <w:rPr>
          <w:rFonts w:hint="default"/>
          <w:lang w:val="en-US"/>
        </w:rPr>
      </w:pPr>
      <w:r>
        <w:rPr>
          <w:rFonts w:hint="default"/>
          <w:lang w:val="en-US"/>
        </w:rPr>
        <w:t>- Thống kê hàng hóa:</w:t>
      </w:r>
    </w:p>
    <w:p>
      <w:pPr>
        <w:numPr>
          <w:ilvl w:val="0"/>
          <w:numId w:val="0"/>
        </w:numPr>
        <w:spacing w:line="240" w:lineRule="auto"/>
        <w:ind w:leftChars="0"/>
        <w:jc w:val="both"/>
        <w:rPr>
          <w:rFonts w:hint="default"/>
          <w:lang w:val="en-US"/>
        </w:rPr>
      </w:pPr>
      <w:r>
        <w:drawing>
          <wp:inline distT="0" distB="0" distL="114300" distR="114300">
            <wp:extent cx="5758180" cy="3983990"/>
            <wp:effectExtent l="0" t="0" r="254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38"/>
                    <a:stretch>
                      <a:fillRect/>
                    </a:stretch>
                  </pic:blipFill>
                  <pic:spPr>
                    <a:xfrm>
                      <a:off x="0" y="0"/>
                      <a:ext cx="5758180" cy="3983990"/>
                    </a:xfrm>
                    <a:prstGeom prst="rect">
                      <a:avLst/>
                    </a:prstGeom>
                    <a:noFill/>
                    <a:ln>
                      <a:noFill/>
                    </a:ln>
                  </pic:spPr>
                </pic:pic>
              </a:graphicData>
            </a:graphic>
          </wp:inline>
        </w:drawing>
      </w:r>
    </w:p>
    <w:p>
      <w:pPr>
        <w:numPr>
          <w:ilvl w:val="0"/>
          <w:numId w:val="11"/>
        </w:numPr>
        <w:spacing w:line="240" w:lineRule="auto"/>
        <w:ind w:left="0" w:leftChars="0" w:firstLine="0" w:firstLineChars="0"/>
        <w:jc w:val="both"/>
        <w:outlineLvl w:val="0"/>
        <w:rPr>
          <w:rFonts w:hint="default"/>
          <w:b/>
          <w:bCs/>
          <w:i w:val="0"/>
          <w:iCs w:val="0"/>
          <w:sz w:val="28"/>
          <w:szCs w:val="28"/>
          <w:lang w:val="en-US"/>
        </w:rPr>
      </w:pPr>
      <w:bookmarkStart w:id="24" w:name="_Toc3814"/>
      <w:r>
        <w:rPr>
          <w:rFonts w:hint="default"/>
          <w:b/>
          <w:bCs/>
          <w:i w:val="0"/>
          <w:iCs w:val="0"/>
          <w:sz w:val="28"/>
          <w:szCs w:val="28"/>
          <w:lang w:val="en-US"/>
        </w:rPr>
        <w:t>Tổng kết</w:t>
      </w:r>
      <w:bookmarkEnd w:id="24"/>
    </w:p>
    <w:p>
      <w:pPr>
        <w:numPr>
          <w:ilvl w:val="1"/>
          <w:numId w:val="11"/>
        </w:numPr>
        <w:spacing w:line="240" w:lineRule="auto"/>
        <w:ind w:left="0" w:leftChars="0" w:firstLine="0" w:firstLineChars="0"/>
        <w:jc w:val="both"/>
        <w:outlineLvl w:val="1"/>
        <w:rPr>
          <w:rFonts w:hint="default"/>
          <w:b/>
          <w:bCs/>
          <w:i w:val="0"/>
          <w:iCs w:val="0"/>
          <w:sz w:val="28"/>
          <w:szCs w:val="28"/>
          <w:lang w:val="en-US"/>
        </w:rPr>
      </w:pPr>
      <w:bookmarkStart w:id="25" w:name="_Toc4479"/>
      <w:r>
        <w:rPr>
          <w:rFonts w:hint="default"/>
          <w:b/>
          <w:bCs/>
          <w:i w:val="0"/>
          <w:iCs w:val="0"/>
          <w:sz w:val="28"/>
          <w:szCs w:val="28"/>
          <w:lang w:val="en-US"/>
        </w:rPr>
        <w:t>Kết quả đạt được:</w:t>
      </w:r>
      <w:bookmarkEnd w:id="25"/>
    </w:p>
    <w:p>
      <w:pPr>
        <w:numPr>
          <w:ilvl w:val="0"/>
          <w:numId w:val="0"/>
        </w:numPr>
        <w:spacing w:line="240" w:lineRule="auto"/>
        <w:ind w:leftChars="0"/>
        <w:jc w:val="both"/>
        <w:rPr>
          <w:rFonts w:hint="default"/>
          <w:b w:val="0"/>
          <w:bCs w:val="0"/>
          <w:i w:val="0"/>
          <w:iCs w:val="0"/>
          <w:sz w:val="28"/>
          <w:szCs w:val="28"/>
          <w:lang w:val="en-US"/>
        </w:rPr>
      </w:pPr>
      <w:r>
        <w:rPr>
          <w:rFonts w:hint="default"/>
          <w:b w:val="0"/>
          <w:bCs w:val="0"/>
          <w:i w:val="0"/>
          <w:iCs w:val="0"/>
          <w:sz w:val="28"/>
          <w:szCs w:val="28"/>
          <w:lang w:val="en-US"/>
        </w:rPr>
        <w:t>- Chương trình chạy tốt, không lỗi.</w:t>
      </w:r>
    </w:p>
    <w:p>
      <w:pPr>
        <w:numPr>
          <w:ilvl w:val="0"/>
          <w:numId w:val="0"/>
        </w:numPr>
        <w:spacing w:line="240" w:lineRule="auto"/>
        <w:ind w:leftChars="0"/>
        <w:jc w:val="both"/>
        <w:rPr>
          <w:rFonts w:hint="default"/>
          <w:b w:val="0"/>
          <w:bCs w:val="0"/>
          <w:i w:val="0"/>
          <w:iCs w:val="0"/>
          <w:sz w:val="28"/>
          <w:szCs w:val="28"/>
          <w:lang w:val="en-US"/>
        </w:rPr>
      </w:pPr>
      <w:r>
        <w:rPr>
          <w:rFonts w:hint="default"/>
          <w:b w:val="0"/>
          <w:bCs w:val="0"/>
          <w:i w:val="0"/>
          <w:iCs w:val="0"/>
          <w:sz w:val="28"/>
          <w:szCs w:val="28"/>
          <w:lang w:val="en-US"/>
        </w:rPr>
        <w:t>- Chương trình chạy thử với 20 dữ liệu có sẵn với các chức năng của chương trình thực hiện rất tốt.</w:t>
      </w:r>
    </w:p>
    <w:p>
      <w:pPr>
        <w:numPr>
          <w:ilvl w:val="1"/>
          <w:numId w:val="11"/>
        </w:numPr>
        <w:spacing w:line="240" w:lineRule="auto"/>
        <w:ind w:left="0" w:leftChars="0" w:firstLine="0" w:firstLineChars="0"/>
        <w:jc w:val="both"/>
        <w:outlineLvl w:val="1"/>
        <w:rPr>
          <w:rFonts w:hint="default"/>
          <w:b/>
          <w:bCs/>
          <w:i w:val="0"/>
          <w:iCs w:val="0"/>
          <w:sz w:val="28"/>
          <w:szCs w:val="28"/>
          <w:lang w:val="en-US"/>
        </w:rPr>
      </w:pPr>
      <w:bookmarkStart w:id="26" w:name="_Toc7849"/>
      <w:r>
        <w:rPr>
          <w:rFonts w:hint="default"/>
          <w:b/>
          <w:bCs/>
          <w:i w:val="0"/>
          <w:iCs w:val="0"/>
          <w:sz w:val="28"/>
          <w:szCs w:val="28"/>
          <w:lang w:val="en-US"/>
        </w:rPr>
        <w:t>Đánh giá ưu, khuyết điểm:</w:t>
      </w:r>
      <w:bookmarkEnd w:id="26"/>
    </w:p>
    <w:p>
      <w:pPr>
        <w:numPr>
          <w:ilvl w:val="2"/>
          <w:numId w:val="11"/>
        </w:numPr>
        <w:spacing w:line="240" w:lineRule="auto"/>
        <w:ind w:left="0" w:leftChars="0" w:firstLine="0" w:firstLineChars="0"/>
        <w:jc w:val="both"/>
        <w:rPr>
          <w:rFonts w:hint="default"/>
          <w:b/>
          <w:bCs/>
          <w:i w:val="0"/>
          <w:iCs w:val="0"/>
          <w:sz w:val="28"/>
          <w:szCs w:val="28"/>
          <w:lang w:val="en-US"/>
        </w:rPr>
      </w:pPr>
      <w:r>
        <w:rPr>
          <w:rFonts w:hint="default"/>
          <w:b/>
          <w:bCs/>
          <w:i w:val="0"/>
          <w:iCs w:val="0"/>
          <w:sz w:val="28"/>
          <w:szCs w:val="28"/>
          <w:lang w:val="en-US"/>
        </w:rPr>
        <w:t>Ưu điểm:</w:t>
      </w:r>
    </w:p>
    <w:p>
      <w:pPr>
        <w:numPr>
          <w:ilvl w:val="0"/>
          <w:numId w:val="0"/>
        </w:numPr>
        <w:spacing w:line="240" w:lineRule="auto"/>
        <w:ind w:leftChars="0"/>
        <w:jc w:val="both"/>
        <w:rPr>
          <w:rFonts w:hint="default"/>
          <w:b w:val="0"/>
          <w:bCs w:val="0"/>
          <w:i w:val="0"/>
          <w:iCs w:val="0"/>
          <w:sz w:val="28"/>
          <w:szCs w:val="28"/>
          <w:lang w:val="en-US"/>
        </w:rPr>
      </w:pPr>
      <w:r>
        <w:rPr>
          <w:rFonts w:hint="default"/>
          <w:b w:val="0"/>
          <w:bCs w:val="0"/>
          <w:i w:val="0"/>
          <w:iCs w:val="0"/>
          <w:sz w:val="28"/>
          <w:szCs w:val="28"/>
          <w:lang w:val="en-US"/>
        </w:rPr>
        <w:t>- Chương trình dễ sử dụng, giúp quản lí tốt các mặt hàng hóa với các chức năng mà chương trình có được.</w:t>
      </w:r>
    </w:p>
    <w:p>
      <w:pPr>
        <w:numPr>
          <w:ilvl w:val="0"/>
          <w:numId w:val="0"/>
        </w:numPr>
        <w:spacing w:line="240" w:lineRule="auto"/>
        <w:ind w:leftChars="0"/>
        <w:jc w:val="both"/>
        <w:rPr>
          <w:rFonts w:hint="default"/>
          <w:b w:val="0"/>
          <w:bCs w:val="0"/>
          <w:i w:val="0"/>
          <w:iCs w:val="0"/>
          <w:sz w:val="28"/>
          <w:szCs w:val="28"/>
          <w:lang w:val="en-US"/>
        </w:rPr>
      </w:pPr>
      <w:r>
        <w:rPr>
          <w:rFonts w:hint="default"/>
          <w:b w:val="0"/>
          <w:bCs w:val="0"/>
          <w:i w:val="0"/>
          <w:iCs w:val="0"/>
          <w:sz w:val="28"/>
          <w:szCs w:val="28"/>
          <w:lang w:val="en-US"/>
        </w:rPr>
        <w:t>- Chương trình chạy nhanh, nhẹ, không tốn nhiều dung lượng.</w:t>
      </w:r>
    </w:p>
    <w:p>
      <w:pPr>
        <w:numPr>
          <w:ilvl w:val="2"/>
          <w:numId w:val="11"/>
        </w:numPr>
        <w:spacing w:line="240" w:lineRule="auto"/>
        <w:ind w:left="0" w:leftChars="0" w:firstLine="0" w:firstLineChars="0"/>
        <w:jc w:val="both"/>
        <w:rPr>
          <w:rFonts w:hint="default"/>
          <w:b/>
          <w:bCs/>
          <w:i w:val="0"/>
          <w:iCs w:val="0"/>
          <w:sz w:val="28"/>
          <w:szCs w:val="28"/>
          <w:lang w:val="en-US"/>
        </w:rPr>
      </w:pPr>
      <w:r>
        <w:rPr>
          <w:rFonts w:hint="default"/>
          <w:b/>
          <w:bCs/>
          <w:i w:val="0"/>
          <w:iCs w:val="0"/>
          <w:sz w:val="28"/>
          <w:szCs w:val="28"/>
          <w:lang w:val="en-US"/>
        </w:rPr>
        <w:t>Khuyết điểm:</w:t>
      </w:r>
    </w:p>
    <w:p>
      <w:pPr>
        <w:numPr>
          <w:ilvl w:val="0"/>
          <w:numId w:val="0"/>
        </w:numPr>
        <w:spacing w:line="240" w:lineRule="auto"/>
        <w:ind w:leftChars="0"/>
        <w:jc w:val="both"/>
        <w:rPr>
          <w:rFonts w:hint="default"/>
          <w:b w:val="0"/>
          <w:bCs w:val="0"/>
          <w:i w:val="0"/>
          <w:iCs w:val="0"/>
          <w:sz w:val="28"/>
          <w:szCs w:val="28"/>
          <w:lang w:val="en-US"/>
        </w:rPr>
      </w:pPr>
      <w:r>
        <w:rPr>
          <w:rFonts w:hint="default"/>
          <w:b w:val="0"/>
          <w:bCs w:val="0"/>
          <w:i w:val="0"/>
          <w:iCs w:val="0"/>
          <w:sz w:val="28"/>
          <w:szCs w:val="28"/>
          <w:lang w:val="en-US"/>
        </w:rPr>
        <w:t>- Còn nhiều thiếu sót về mặt ngoại cảnh, hình ảnh chưa được đẹp mắt.</w:t>
      </w:r>
    </w:p>
    <w:p>
      <w:pPr>
        <w:numPr>
          <w:ilvl w:val="0"/>
          <w:numId w:val="0"/>
        </w:numPr>
        <w:spacing w:line="240" w:lineRule="auto"/>
        <w:ind w:leftChars="0"/>
        <w:jc w:val="both"/>
        <w:rPr>
          <w:rFonts w:hint="default"/>
          <w:b w:val="0"/>
          <w:bCs w:val="0"/>
          <w:i w:val="0"/>
          <w:iCs w:val="0"/>
          <w:sz w:val="28"/>
          <w:szCs w:val="28"/>
          <w:lang w:val="en-US"/>
        </w:rPr>
      </w:pPr>
      <w:r>
        <w:rPr>
          <w:rFonts w:hint="default"/>
          <w:b w:val="0"/>
          <w:bCs w:val="0"/>
          <w:i w:val="0"/>
          <w:iCs w:val="0"/>
          <w:sz w:val="28"/>
          <w:szCs w:val="28"/>
          <w:lang w:val="en-US"/>
        </w:rPr>
        <w:t>- Chức năng của chương trình còn ít, chưa được tối ưu hóa.</w:t>
      </w:r>
    </w:p>
    <w:p>
      <w:pPr>
        <w:numPr>
          <w:ilvl w:val="1"/>
          <w:numId w:val="11"/>
        </w:numPr>
        <w:spacing w:line="240" w:lineRule="auto"/>
        <w:ind w:left="0" w:leftChars="0" w:firstLine="0" w:firstLineChars="0"/>
        <w:jc w:val="both"/>
        <w:outlineLvl w:val="1"/>
        <w:rPr>
          <w:rFonts w:hint="default"/>
          <w:b/>
          <w:bCs/>
          <w:i w:val="0"/>
          <w:iCs w:val="0"/>
          <w:sz w:val="28"/>
          <w:szCs w:val="28"/>
          <w:lang w:val="en-US"/>
        </w:rPr>
      </w:pPr>
      <w:bookmarkStart w:id="27" w:name="_Toc10172"/>
      <w:r>
        <w:rPr>
          <w:rFonts w:hint="default"/>
          <w:b/>
          <w:bCs/>
          <w:i w:val="0"/>
          <w:iCs w:val="0"/>
          <w:sz w:val="28"/>
          <w:szCs w:val="28"/>
          <w:lang w:val="en-US"/>
        </w:rPr>
        <w:t>Hướng phát triển tương lai:</w:t>
      </w:r>
      <w:bookmarkEnd w:id="27"/>
    </w:p>
    <w:p>
      <w:pPr>
        <w:numPr>
          <w:ilvl w:val="0"/>
          <w:numId w:val="0"/>
        </w:numPr>
        <w:spacing w:line="240" w:lineRule="auto"/>
        <w:ind w:leftChars="0"/>
        <w:jc w:val="both"/>
        <w:rPr>
          <w:rFonts w:hint="default"/>
          <w:b w:val="0"/>
          <w:bCs w:val="0"/>
          <w:i w:val="0"/>
          <w:iCs w:val="0"/>
          <w:sz w:val="28"/>
          <w:szCs w:val="28"/>
          <w:lang w:val="en-US"/>
        </w:rPr>
      </w:pPr>
      <w:r>
        <w:rPr>
          <w:rFonts w:hint="default"/>
          <w:b w:val="0"/>
          <w:bCs w:val="0"/>
          <w:i w:val="0"/>
          <w:iCs w:val="0"/>
          <w:sz w:val="28"/>
          <w:szCs w:val="28"/>
          <w:lang w:val="en-US"/>
        </w:rPr>
        <w:t>- Chương trình sẽ được cập nhật thêm về mặt đồ họa và các chức năng mới hữu ích hơn.</w:t>
      </w:r>
    </w:p>
    <w:p>
      <w:pPr>
        <w:numPr>
          <w:ilvl w:val="0"/>
          <w:numId w:val="0"/>
        </w:numPr>
        <w:ind w:leftChars="0"/>
        <w:jc w:val="both"/>
        <w:rPr>
          <w:rFonts w:hint="default"/>
          <w:b w:val="0"/>
          <w:bCs w:val="0"/>
          <w:i w:val="0"/>
          <w:iCs w:val="0"/>
          <w:sz w:val="28"/>
          <w:szCs w:val="28"/>
          <w:lang w:val="en-US"/>
        </w:rPr>
      </w:pPr>
    </w:p>
    <w:sectPr>
      <w:footerReference r:id="rId7" w:type="default"/>
      <w:pgSz w:w="11906" w:h="16838"/>
      <w:pgMar w:top="1134" w:right="1134" w:bottom="1134" w:left="1701" w:header="720" w:footer="720" w:gutter="0"/>
      <w:pgNumType w:fmt="decimal"/>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ody">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rPr>
        <w:rFonts w:hint="default"/>
        <w:sz w:val="22"/>
        <w:szCs w:val="22"/>
        <w:lang w:val="en-US"/>
      </w:rPr>
    </w:pPr>
    <w:r>
      <w:rPr>
        <w:rFonts w:hint="default"/>
        <w:sz w:val="22"/>
        <w:szCs w:val="22"/>
        <w:lang w:val="en-US"/>
      </w:rPr>
      <w:t>Phần mềm “Quản lý hàng hóa”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rPr>
        <w:rFonts w:hint="default"/>
        <w:sz w:val="22"/>
        <w:szCs w:val="22"/>
        <w:lang w:val="en-US"/>
      </w:rPr>
    </w:pPr>
    <w:r>
      <w:rPr>
        <w:sz w:val="22"/>
        <w:szCs w:val="2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7"/>
                            <w:jc w:val="left"/>
                            <w:rPr>
                              <w:sz w:val="22"/>
                              <w:szCs w:val="22"/>
                            </w:rPr>
                          </w:pPr>
                          <w:r>
                            <w:rPr>
                              <w:rFonts w:hint="default"/>
                              <w:sz w:val="22"/>
                              <w:szCs w:val="22"/>
                              <w:lang w:val="en-US"/>
                            </w:rPr>
                            <w:t>Trang</w:t>
                          </w:r>
                          <w:r>
                            <w:rPr>
                              <w:sz w:val="22"/>
                              <w:szCs w:val="22"/>
                            </w:rPr>
                            <w:t xml:space="preserve"> </w:t>
                          </w:r>
                          <w:r>
                            <w:rPr>
                              <w:sz w:val="22"/>
                              <w:szCs w:val="22"/>
                            </w:rPr>
                            <w:fldChar w:fldCharType="begin"/>
                          </w:r>
                          <w:r>
                            <w:rPr>
                              <w:sz w:val="22"/>
                              <w:szCs w:val="22"/>
                            </w:rPr>
                            <w:instrText xml:space="preserve"> PAGE  \* MERGEFORMAT </w:instrText>
                          </w:r>
                          <w:r>
                            <w:rPr>
                              <w:sz w:val="22"/>
                              <w:szCs w:val="22"/>
                            </w:rPr>
                            <w:fldChar w:fldCharType="separate"/>
                          </w:r>
                          <w:r>
                            <w:rPr>
                              <w:sz w:val="22"/>
                              <w:szCs w:val="22"/>
                            </w:rPr>
                            <w:t>2</w:t>
                          </w:r>
                          <w:r>
                            <w:rPr>
                              <w:sz w:val="22"/>
                              <w:szCs w:val="2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pPr>
                      <w:pStyle w:val="37"/>
                      <w:jc w:val="left"/>
                      <w:rPr>
                        <w:sz w:val="22"/>
                        <w:szCs w:val="22"/>
                      </w:rPr>
                    </w:pPr>
                    <w:r>
                      <w:rPr>
                        <w:rFonts w:hint="default"/>
                        <w:sz w:val="22"/>
                        <w:szCs w:val="22"/>
                        <w:lang w:val="en-US"/>
                      </w:rPr>
                      <w:t>Trang</w:t>
                    </w:r>
                    <w:r>
                      <w:rPr>
                        <w:sz w:val="22"/>
                        <w:szCs w:val="22"/>
                      </w:rPr>
                      <w:t xml:space="preserve"> </w:t>
                    </w:r>
                    <w:r>
                      <w:rPr>
                        <w:sz w:val="22"/>
                        <w:szCs w:val="22"/>
                      </w:rPr>
                      <w:fldChar w:fldCharType="begin"/>
                    </w:r>
                    <w:r>
                      <w:rPr>
                        <w:sz w:val="22"/>
                        <w:szCs w:val="22"/>
                      </w:rPr>
                      <w:instrText xml:space="preserve"> PAGE  \* MERGEFORMAT </w:instrText>
                    </w:r>
                    <w:r>
                      <w:rPr>
                        <w:sz w:val="22"/>
                        <w:szCs w:val="22"/>
                      </w:rPr>
                      <w:fldChar w:fldCharType="separate"/>
                    </w:r>
                    <w:r>
                      <w:rPr>
                        <w:sz w:val="22"/>
                        <w:szCs w:val="22"/>
                      </w:rPr>
                      <w:t>2</w:t>
                    </w:r>
                    <w:r>
                      <w:rPr>
                        <w:sz w:val="22"/>
                        <w:szCs w:val="22"/>
                      </w:rPr>
                      <w:fldChar w:fldCharType="end"/>
                    </w:r>
                  </w:p>
                </w:txbxContent>
              </v:textbox>
            </v:shape>
          </w:pict>
        </mc:Fallback>
      </mc:AlternateContent>
    </w:r>
    <w:r>
      <w:rPr>
        <w:rFonts w:hint="default"/>
        <w:sz w:val="22"/>
        <w:szCs w:val="22"/>
        <w:lang w:val="en-US"/>
      </w:rPr>
      <w:t>Phần mềm “Quản lý hàng h</w:t>
    </w:r>
    <w:r>
      <w:rPr>
        <w:rFonts w:hint="default"/>
        <w:lang w:val="en-US"/>
      </w:rPr>
      <w:t>oá</w:t>
    </w:r>
    <w:r>
      <w:rPr>
        <w:rFonts w:hint="default"/>
        <w:sz w:val="22"/>
        <w:szCs w:val="22"/>
        <w:lang w:val="en-US"/>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pBdr>
        <w:bottom w:val="single" w:color="333300" w:sz="4" w:space="0"/>
      </w:pBdr>
      <w:tabs>
        <w:tab w:val="clear" w:pos="4153"/>
        <w:tab w:val="clear" w:pos="8306"/>
      </w:tabs>
      <w:rPr>
        <w:rFonts w:hint="default" w:eastAsia="+Body"/>
        <w:color w:val="auto"/>
        <w:sz w:val="22"/>
        <w:szCs w:val="22"/>
        <w:u w:val="single"/>
        <w:lang w:val="en-US"/>
      </w:rPr>
    </w:pPr>
    <w:r>
      <w:rPr>
        <w:rFonts w:hint="default" w:eastAsia="+Body"/>
        <w:color w:val="auto"/>
        <w:sz w:val="22"/>
        <w:szCs w:val="22"/>
        <w:u w:val="none"/>
        <w:lang w:val="en-US"/>
      </w:rPr>
      <w:t>Tiểu luận Môn học: Lập Trình Hướng Đối Tượng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3D9F6B"/>
    <w:multiLevelType w:val="multilevel"/>
    <w:tmpl w:val="9E3D9F6B"/>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19"/>
  <w:hyphenationZone w:val="36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733DEC"/>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3864FEF"/>
    <w:rsid w:val="13733DEC"/>
    <w:rsid w:val="1DF908A2"/>
    <w:rsid w:val="26E05694"/>
    <w:rsid w:val="26EB5902"/>
    <w:rsid w:val="351955F7"/>
    <w:rsid w:val="354C7055"/>
    <w:rsid w:val="499E33D4"/>
    <w:rsid w:val="54C52937"/>
    <w:rsid w:val="7E7F23FD"/>
  </w:rsids>
  <m:mathPr>
    <m:mathFont m:val="Cambria Math"/>
    <m:brkBin m:val="before"/>
    <m:brkBinSub m:val="--"/>
    <m:smallFrac m:val="0"/>
    <m:dispDef/>
    <m:lMargin m:val="0"/>
    <m:rMargin m:val="0"/>
    <m:defJc m:val="centerGroup"/>
    <m:wrapIndent m:val="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99" w:semiHidden="0" w:name="List Paragraph"/>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8"/>
      <w:szCs w:val="22"/>
      <w:lang w:val="en-US"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249">
    <w:name w:val="List Paragraph"/>
    <w:basedOn w:val="1"/>
    <w:qFormat/>
    <w:uiPriority w:val="99"/>
    <w:pPr>
      <w:ind w:left="720"/>
      <w:contextualSpacing/>
    </w:pPr>
  </w:style>
  <w:style w:type="paragraph" w:customStyle="1" w:styleId="250">
    <w:name w:val="WPSOffice手动目录 1"/>
    <w:uiPriority w:val="0"/>
    <w:pPr>
      <w:ind w:leftChars="0"/>
    </w:pPr>
    <w:rPr>
      <w:sz w:val="20"/>
      <w:szCs w:val="20"/>
    </w:rPr>
  </w:style>
  <w:style w:type="paragraph" w:customStyle="1" w:styleId="251">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Office_11.2.0.10426_F1E327BC-269C-435d-A152-05C5408002CA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2021-11-21T06:44:00Z</dcterms:created>
  <dc:creator>Win 10</dc:creator>
  <cp:lastModifiedBy>Tuấn Anh Phạm Đình</cp:lastModifiedBy>
  <dcterms:modified xsi:type="dcterms:W3CDTF">2022-01-02T10:20:34Z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C8552A64D0B9454A9E92FD020FD301F7</vt:lpwstr>
  </property>
</Properties>
</file>